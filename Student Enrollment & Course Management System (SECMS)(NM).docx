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b/>
          <w:bCs/>
          <w:sz w:val="44"/>
          <w:szCs w:val="44"/>
          <w:highlight w:val="white"/>
        </w:rPr>
      </w:pPr>
      <w:r>
        <w:rPr>
          <w:rFonts w:ascii="Times New Roman" w:hAnsi="Times New Roman" w:eastAsia="Times New Roman" w:cs="Times New Roman"/>
          <w:b/>
          <w:bCs/>
          <w:sz w:val="44"/>
          <w:szCs w:val="44"/>
          <w:highlight w:val="white"/>
          <w:rtl w:val="0"/>
        </w:rPr>
        <w:t>Student Enrollment &amp; Course Management System (SECMS)</w:t>
      </w:r>
    </w:p>
    <w:p w14:paraId="00000002">
      <w:pPr>
        <w:rPr>
          <w:rFonts w:ascii="Times New Roman" w:hAnsi="Times New Roman" w:eastAsia="Times New Roman" w:cs="Times New Roman"/>
          <w:b/>
          <w:bCs/>
          <w:sz w:val="30"/>
          <w:szCs w:val="30"/>
          <w:highlight w:val="white"/>
        </w:rPr>
      </w:pPr>
    </w:p>
    <w:p w14:paraId="00000003">
      <w:pPr>
        <w:pStyle w:val="2"/>
        <w:spacing w:before="240" w:after="240"/>
        <w:jc w:val="both"/>
        <w:rPr>
          <w:rFonts w:ascii="Times New Roman" w:hAnsi="Times New Roman" w:eastAsia="Times New Roman" w:cs="Times New Roman"/>
          <w:b/>
          <w:bCs/>
          <w:sz w:val="32"/>
          <w:szCs w:val="32"/>
        </w:rPr>
      </w:pPr>
      <w:bookmarkStart w:id="0" w:name="_vvlutdrtqpi" w:colFirst="0" w:colLast="0"/>
      <w:bookmarkEnd w:id="0"/>
      <w:r>
        <w:rPr>
          <w:rFonts w:ascii="Times New Roman" w:hAnsi="Times New Roman" w:eastAsia="Times New Roman" w:cs="Times New Roman"/>
          <w:b/>
          <w:bCs/>
          <w:sz w:val="32"/>
          <w:szCs w:val="32"/>
          <w:rtl w:val="0"/>
        </w:rPr>
        <w:t>User Story:</w:t>
      </w:r>
    </w:p>
    <w:p w14:paraId="00000004">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14:paraId="00000005">
      <w:pPr>
        <w:jc w:val="both"/>
        <w:rPr>
          <w:rFonts w:ascii="Times New Roman" w:hAnsi="Times New Roman" w:eastAsia="Times New Roman" w:cs="Times New Roman"/>
          <w:color w:val="0D0D0D"/>
          <w:sz w:val="26"/>
          <w:szCs w:val="26"/>
          <w:highlight w:val="white"/>
        </w:rPr>
      </w:pPr>
    </w:p>
    <w:p w14:paraId="00000006">
      <w:pPr>
        <w:pStyle w:val="2"/>
        <w:jc w:val="both"/>
        <w:rPr>
          <w:rFonts w:ascii="Times New Roman" w:hAnsi="Times New Roman" w:eastAsia="Times New Roman" w:cs="Times New Roman"/>
          <w:b/>
          <w:bCs/>
          <w:sz w:val="32"/>
          <w:szCs w:val="32"/>
        </w:rPr>
      </w:pPr>
      <w:bookmarkStart w:id="1" w:name="_bw7cw3bpqq16" w:colFirst="0" w:colLast="0"/>
      <w:bookmarkEnd w:id="1"/>
      <w:r>
        <w:rPr>
          <w:rFonts w:ascii="Times New Roman" w:hAnsi="Times New Roman" w:eastAsia="Times New Roman" w:cs="Times New Roman"/>
          <w:b/>
          <w:bCs/>
          <w:sz w:val="32"/>
          <w:szCs w:val="32"/>
          <w:rtl w:val="0"/>
        </w:rPr>
        <w:t>1. INTRODUCTION</w:t>
      </w:r>
    </w:p>
    <w:p w14:paraId="00000007">
      <w:pPr>
        <w:jc w:val="both"/>
        <w:rPr>
          <w:rFonts w:ascii="Times New Roman" w:hAnsi="Times New Roman" w:eastAsia="Times New Roman" w:cs="Times New Roman"/>
          <w:sz w:val="24"/>
          <w:szCs w:val="24"/>
          <w:highlight w:val="white"/>
        </w:rPr>
      </w:pPr>
    </w:p>
    <w:p w14:paraId="00000008">
      <w:pPr>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 xml:space="preserve">1.1 Project Overview : </w:t>
      </w:r>
    </w:p>
    <w:p w14:paraId="00000009">
      <w:pPr>
        <w:jc w:val="both"/>
        <w:rPr>
          <w:rFonts w:ascii="Times New Roman" w:hAnsi="Times New Roman" w:eastAsia="Times New Roman" w:cs="Times New Roman"/>
          <w:b/>
          <w:bCs/>
          <w:sz w:val="24"/>
          <w:szCs w:val="24"/>
          <w:highlight w:val="white"/>
        </w:rPr>
      </w:pPr>
    </w:p>
    <w:p w14:paraId="0000000A">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14:paraId="0000000B">
      <w:pPr>
        <w:jc w:val="both"/>
        <w:rPr>
          <w:rFonts w:ascii="Times New Roman" w:hAnsi="Times New Roman" w:eastAsia="Times New Roman" w:cs="Times New Roman"/>
          <w:color w:val="0D0D0D"/>
          <w:sz w:val="26"/>
          <w:szCs w:val="26"/>
          <w:highlight w:val="white"/>
        </w:rPr>
      </w:pPr>
    </w:p>
    <w:p w14:paraId="0000000C">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0000000D">
      <w:pPr>
        <w:jc w:val="both"/>
        <w:rPr>
          <w:rFonts w:ascii="Times New Roman" w:hAnsi="Times New Roman" w:eastAsia="Times New Roman" w:cs="Times New Roman"/>
          <w:color w:val="0D0D0D"/>
          <w:sz w:val="26"/>
          <w:szCs w:val="26"/>
          <w:highlight w:val="white"/>
        </w:rPr>
      </w:pPr>
    </w:p>
    <w:p w14:paraId="0000000E">
      <w:pPr>
        <w:jc w:val="both"/>
        <w:rPr>
          <w:rFonts w:ascii="Times New Roman" w:hAnsi="Times New Roman" w:eastAsia="Times New Roman" w:cs="Times New Roman"/>
          <w:color w:val="0D0D0D"/>
          <w:sz w:val="26"/>
          <w:szCs w:val="26"/>
          <w:highlight w:val="white"/>
        </w:rPr>
      </w:pPr>
    </w:p>
    <w:p w14:paraId="0000000F">
      <w:pPr>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 xml:space="preserve">1.2 Purpose : </w:t>
      </w:r>
    </w:p>
    <w:p w14:paraId="00000010">
      <w:pPr>
        <w:jc w:val="both"/>
        <w:rPr>
          <w:rFonts w:ascii="Times New Roman" w:hAnsi="Times New Roman" w:eastAsia="Times New Roman" w:cs="Times New Roman"/>
          <w:b/>
          <w:bCs/>
          <w:sz w:val="24"/>
          <w:szCs w:val="24"/>
          <w:highlight w:val="white"/>
        </w:rPr>
      </w:pPr>
    </w:p>
    <w:p w14:paraId="00000011">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primary purpose of SECMS is to replace manual and fragmented enrollment processes with a scalable, automated, and secure Salesforce solution that ensures:</w:t>
      </w:r>
    </w:p>
    <w:p w14:paraId="00000012">
      <w:pPr>
        <w:jc w:val="both"/>
        <w:rPr>
          <w:rFonts w:ascii="Times New Roman" w:hAnsi="Times New Roman" w:eastAsia="Times New Roman" w:cs="Times New Roman"/>
          <w:color w:val="0D0D0D"/>
          <w:sz w:val="26"/>
          <w:szCs w:val="26"/>
          <w:highlight w:val="white"/>
        </w:rPr>
      </w:pPr>
    </w:p>
    <w:p w14:paraId="00000013">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Accurate student data management</w:t>
      </w:r>
    </w:p>
    <w:p w14:paraId="00000014">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Structured enrollment workflows</w:t>
      </w:r>
    </w:p>
    <w:p w14:paraId="00000015">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Automated approvals and validations</w:t>
      </w:r>
    </w:p>
    <w:p w14:paraId="00000016">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Transparent reporting and monitoring</w:t>
      </w:r>
    </w:p>
    <w:p w14:paraId="00000017">
      <w:pPr>
        <w:jc w:val="both"/>
        <w:rPr>
          <w:rFonts w:ascii="Times New Roman" w:hAnsi="Times New Roman" w:eastAsia="Times New Roman" w:cs="Times New Roman"/>
          <w:color w:val="0D0D0D"/>
          <w:sz w:val="26"/>
          <w:szCs w:val="26"/>
          <w:highlight w:val="white"/>
        </w:rPr>
      </w:pPr>
    </w:p>
    <w:p w14:paraId="00000018">
      <w:pPr>
        <w:pStyle w:val="2"/>
        <w:spacing w:before="240" w:after="240"/>
        <w:jc w:val="both"/>
        <w:rPr>
          <w:rFonts w:ascii="Times New Roman" w:hAnsi="Times New Roman" w:eastAsia="Times New Roman" w:cs="Times New Roman"/>
          <w:b/>
          <w:bCs/>
          <w:sz w:val="32"/>
          <w:szCs w:val="32"/>
        </w:rPr>
      </w:pPr>
      <w:bookmarkStart w:id="2" w:name="_ybvusz2funm4" w:colFirst="0" w:colLast="0"/>
      <w:bookmarkEnd w:id="2"/>
      <w:r>
        <w:rPr>
          <w:rFonts w:ascii="Times New Roman" w:hAnsi="Times New Roman" w:eastAsia="Times New Roman" w:cs="Times New Roman"/>
          <w:b/>
          <w:bCs/>
          <w:sz w:val="32"/>
          <w:szCs w:val="32"/>
          <w:rtl w:val="0"/>
        </w:rPr>
        <w:t>2. IDEATION PHASE</w:t>
      </w:r>
    </w:p>
    <w:p w14:paraId="00000019">
      <w:pPr>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2.1 Problem Statement (Customer Problem Statement Template)</w:t>
      </w:r>
    </w:p>
    <w:p w14:paraId="0000001A">
      <w:pPr>
        <w:jc w:val="both"/>
        <w:rPr>
          <w:rFonts w:ascii="Times New Roman" w:hAnsi="Times New Roman" w:eastAsia="Times New Roman" w:cs="Times New Roman"/>
          <w:b/>
          <w:bCs/>
          <w:sz w:val="28"/>
          <w:szCs w:val="28"/>
          <w:highlight w:val="white"/>
        </w:rPr>
      </w:pPr>
    </w:p>
    <w:tbl>
      <w:tblPr>
        <w:tblStyle w:val="15"/>
        <w:tblpPr w:leftFromText="180" w:rightFromText="180" w:topFromText="180" w:bottomFromText="180" w:vertAnchor="text" w:tblpX="15" w:tblpY="0"/>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60"/>
        <w:gridCol w:w="1860"/>
        <w:gridCol w:w="1560"/>
        <w:gridCol w:w="1560"/>
        <w:gridCol w:w="1560"/>
        <w:gridCol w:w="1560"/>
      </w:tblGrid>
      <w:tr w14:paraId="06CAE1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39" w:hRule="atLeast"/>
        </w:trPr>
        <w:tc>
          <w:p w14:paraId="0000001B">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PS</w:t>
            </w:r>
          </w:p>
        </w:tc>
        <w:tc>
          <w:p w14:paraId="0000001C">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I am (Customer)</w:t>
            </w:r>
          </w:p>
        </w:tc>
        <w:tc>
          <w:p w14:paraId="0000001D">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I’m trying to</w:t>
            </w:r>
          </w:p>
        </w:tc>
        <w:tc>
          <w:p w14:paraId="0000001E">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But</w:t>
            </w:r>
          </w:p>
        </w:tc>
        <w:tc>
          <w:p w14:paraId="0000001F">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Because</w:t>
            </w:r>
          </w:p>
        </w:tc>
        <w:tc>
          <w:p w14:paraId="00000020">
            <w:pPr>
              <w:widowControl w:val="0"/>
              <w:spacing w:line="240" w:lineRule="auto"/>
              <w:rPr>
                <w:rFonts w:ascii="Times New Roman" w:hAnsi="Times New Roman" w:eastAsia="Times New Roman" w:cs="Times New Roman"/>
                <w:b/>
                <w:bCs/>
                <w:sz w:val="26"/>
                <w:szCs w:val="26"/>
                <w:highlight w:val="white"/>
              </w:rPr>
            </w:pPr>
            <w:r>
              <w:rPr>
                <w:rFonts w:ascii="Times New Roman" w:hAnsi="Times New Roman" w:eastAsia="Times New Roman" w:cs="Times New Roman"/>
                <w:b/>
                <w:bCs/>
                <w:sz w:val="26"/>
                <w:szCs w:val="26"/>
                <w:highlight w:val="white"/>
                <w:rtl w:val="0"/>
              </w:rPr>
              <w:t>Which makes me feel</w:t>
            </w:r>
          </w:p>
        </w:tc>
      </w:tr>
      <w:tr w14:paraId="133871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21">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PS-1</w:t>
            </w:r>
          </w:p>
        </w:tc>
        <w:tc>
          <w:p w14:paraId="00000022">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Enrollment Officer</w:t>
            </w:r>
          </w:p>
        </w:tc>
        <w:tc>
          <w:p w14:paraId="00000023">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manage student enrollments efficiently</w:t>
            </w:r>
          </w:p>
        </w:tc>
        <w:tc>
          <w:p w14:paraId="00000024">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enrollment data is scattered</w:t>
            </w:r>
          </w:p>
        </w:tc>
        <w:tc>
          <w:p w14:paraId="00000025">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systems are manual and unintegrated</w:t>
            </w:r>
          </w:p>
        </w:tc>
        <w:tc>
          <w:p w14:paraId="00000026">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frustrated and error-prone</w:t>
            </w:r>
          </w:p>
        </w:tc>
      </w:tr>
      <w:tr w14:paraId="6D8879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27">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PS-2</w:t>
            </w:r>
          </w:p>
        </w:tc>
        <w:tc>
          <w:p w14:paraId="00000028">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Administrator</w:t>
            </w:r>
          </w:p>
        </w:tc>
        <w:tc>
          <w:p w14:paraId="00000029">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track enrollments and revenue</w:t>
            </w:r>
          </w:p>
        </w:tc>
        <w:tc>
          <w:p w14:paraId="0000002A">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reporting is delayed</w:t>
            </w:r>
          </w:p>
        </w:tc>
        <w:tc>
          <w:p w14:paraId="0000002B">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data is not centralized</w:t>
            </w:r>
          </w:p>
        </w:tc>
        <w:tc>
          <w:p w14:paraId="0000002C">
            <w:pPr>
              <w:widowControl w:val="0"/>
              <w:spacing w:line="240" w:lineRule="auto"/>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uncertain in decision-making</w:t>
            </w:r>
          </w:p>
        </w:tc>
      </w:tr>
    </w:tbl>
    <w:p w14:paraId="0000002D">
      <w:pPr>
        <w:jc w:val="both"/>
        <w:rPr>
          <w:rFonts w:ascii="Times New Roman" w:hAnsi="Times New Roman" w:eastAsia="Times New Roman" w:cs="Times New Roman"/>
          <w:b/>
          <w:bCs/>
          <w:sz w:val="28"/>
          <w:szCs w:val="28"/>
          <w:highlight w:val="white"/>
        </w:rPr>
      </w:pPr>
    </w:p>
    <w:p w14:paraId="0000002E">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6250305" cy="4166870"/>
            <wp:effectExtent l="0" t="0" r="0" b="0"/>
            <wp:docPr id="19" name="image33.png"/>
            <wp:cNvGraphicFramePr/>
            <a:graphic xmlns:a="http://schemas.openxmlformats.org/drawingml/2006/main">
              <a:graphicData uri="http://schemas.openxmlformats.org/drawingml/2006/picture">
                <pic:pic xmlns:pic="http://schemas.openxmlformats.org/drawingml/2006/picture">
                  <pic:nvPicPr>
                    <pic:cNvPr id="19" name="image33.png"/>
                    <pic:cNvPicPr preferRelativeResize="0"/>
                  </pic:nvPicPr>
                  <pic:blipFill>
                    <a:blip r:embed="rId6"/>
                    <a:srcRect/>
                    <a:stretch>
                      <a:fillRect/>
                    </a:stretch>
                  </pic:blipFill>
                  <pic:spPr>
                    <a:xfrm>
                      <a:off x="0" y="0"/>
                      <a:ext cx="6250781" cy="4167188"/>
                    </a:xfrm>
                    <a:prstGeom prst="rect">
                      <a:avLst/>
                    </a:prstGeom>
                  </pic:spPr>
                </pic:pic>
              </a:graphicData>
            </a:graphic>
          </wp:inline>
        </w:drawing>
      </w:r>
    </w:p>
    <w:p w14:paraId="0000002F">
      <w:pPr>
        <w:jc w:val="both"/>
        <w:rPr>
          <w:rFonts w:ascii="Times New Roman" w:hAnsi="Times New Roman" w:eastAsia="Times New Roman" w:cs="Times New Roman"/>
          <w:color w:val="0D0D0D"/>
          <w:sz w:val="26"/>
          <w:szCs w:val="26"/>
          <w:highlight w:val="white"/>
        </w:rPr>
      </w:pPr>
    </w:p>
    <w:p w14:paraId="00000030">
      <w:pPr>
        <w:jc w:val="both"/>
        <w:rPr>
          <w:rFonts w:ascii="Times New Roman" w:hAnsi="Times New Roman" w:eastAsia="Times New Roman" w:cs="Times New Roman"/>
          <w:color w:val="0D0D0D"/>
          <w:sz w:val="26"/>
          <w:szCs w:val="26"/>
          <w:highlight w:val="white"/>
        </w:rPr>
      </w:pPr>
    </w:p>
    <w:p w14:paraId="00000031">
      <w:pPr>
        <w:jc w:val="both"/>
        <w:rPr>
          <w:rFonts w:ascii="Times New Roman" w:hAnsi="Times New Roman" w:eastAsia="Times New Roman" w:cs="Times New Roman"/>
          <w:color w:val="0D0D0D"/>
          <w:sz w:val="26"/>
          <w:szCs w:val="26"/>
          <w:highlight w:val="white"/>
        </w:rPr>
      </w:pPr>
    </w:p>
    <w:p w14:paraId="00000032">
      <w:pPr>
        <w:pStyle w:val="4"/>
        <w:keepNext w:val="0"/>
        <w:keepLines w:val="0"/>
        <w:spacing w:before="280"/>
        <w:jc w:val="both"/>
        <w:rPr>
          <w:rFonts w:ascii="Times New Roman" w:hAnsi="Times New Roman" w:eastAsia="Times New Roman" w:cs="Times New Roman"/>
          <w:b/>
          <w:bCs/>
          <w:color w:val="0D0D0D"/>
          <w:highlight w:val="white"/>
        </w:rPr>
      </w:pPr>
      <w:bookmarkStart w:id="3" w:name="_71u0vmrvf792" w:colFirst="0" w:colLast="0"/>
      <w:bookmarkEnd w:id="3"/>
      <w:r>
        <w:rPr>
          <w:rFonts w:ascii="Times New Roman" w:hAnsi="Times New Roman" w:eastAsia="Times New Roman" w:cs="Times New Roman"/>
          <w:b/>
          <w:bCs/>
          <w:color w:val="0D0D0D"/>
          <w:highlight w:val="white"/>
          <w:rtl w:val="0"/>
        </w:rPr>
        <w:t>2.2 Empathy Map Canvas</w:t>
      </w:r>
    </w:p>
    <w:p w14:paraId="00000033">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User Persona:</w:t>
      </w:r>
      <w:r>
        <w:rPr>
          <w:rFonts w:ascii="Times New Roman" w:hAnsi="Times New Roman" w:eastAsia="Times New Roman" w:cs="Times New Roman"/>
          <w:color w:val="0D0D0D"/>
          <w:sz w:val="26"/>
          <w:szCs w:val="26"/>
          <w:highlight w:val="white"/>
          <w:rtl w:val="0"/>
        </w:rPr>
        <w:t xml:space="preserve"> Enrollment Officer</w:t>
      </w:r>
    </w:p>
    <w:p w14:paraId="00000034">
      <w:pPr>
        <w:numPr>
          <w:ilvl w:val="0"/>
          <w:numId w:val="1"/>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Think &amp; Feel:</w:t>
      </w:r>
      <w:r>
        <w:rPr>
          <w:rFonts w:ascii="Times New Roman" w:hAnsi="Times New Roman" w:eastAsia="Times New Roman" w:cs="Times New Roman"/>
          <w:color w:val="0D0D0D"/>
          <w:sz w:val="26"/>
          <w:szCs w:val="26"/>
          <w:highlight w:val="white"/>
          <w:rtl w:val="0"/>
        </w:rPr>
        <w:t xml:space="preserve"> Concerned about double bookings and revenue loss</w:t>
      </w:r>
    </w:p>
    <w:p w14:paraId="00000035">
      <w:pPr>
        <w:numPr>
          <w:ilvl w:val="0"/>
          <w:numId w:val="1"/>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Hear:</w:t>
      </w:r>
      <w:r>
        <w:rPr>
          <w:rFonts w:ascii="Times New Roman" w:hAnsi="Times New Roman" w:eastAsia="Times New Roman" w:cs="Times New Roman"/>
          <w:color w:val="0D0D0D"/>
          <w:sz w:val="26"/>
          <w:szCs w:val="26"/>
          <w:highlight w:val="white"/>
          <w:rtl w:val="0"/>
        </w:rPr>
        <w:t xml:space="preserve"> Complaints from students and management</w:t>
      </w:r>
    </w:p>
    <w:p w14:paraId="00000036">
      <w:pPr>
        <w:numPr>
          <w:ilvl w:val="0"/>
          <w:numId w:val="1"/>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See:</w:t>
      </w:r>
      <w:r>
        <w:rPr>
          <w:rFonts w:ascii="Times New Roman" w:hAnsi="Times New Roman" w:eastAsia="Times New Roman" w:cs="Times New Roman"/>
          <w:color w:val="0D0D0D"/>
          <w:sz w:val="26"/>
          <w:szCs w:val="26"/>
          <w:highlight w:val="white"/>
          <w:rtl w:val="0"/>
        </w:rPr>
        <w:t xml:space="preserve"> Multiple spreadsheets and emails</w:t>
      </w:r>
    </w:p>
    <w:p w14:paraId="00000037">
      <w:pPr>
        <w:numPr>
          <w:ilvl w:val="0"/>
          <w:numId w:val="1"/>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Say &amp; Do:</w:t>
      </w:r>
      <w:r>
        <w:rPr>
          <w:rFonts w:ascii="Times New Roman" w:hAnsi="Times New Roman" w:eastAsia="Times New Roman" w:cs="Times New Roman"/>
          <w:color w:val="0D0D0D"/>
          <w:sz w:val="26"/>
          <w:szCs w:val="26"/>
          <w:highlight w:val="white"/>
          <w:rtl w:val="0"/>
        </w:rPr>
        <w:t xml:space="preserve"> Rechecks data, follows up manually</w:t>
      </w:r>
    </w:p>
    <w:p w14:paraId="00000038">
      <w:pPr>
        <w:numPr>
          <w:ilvl w:val="0"/>
          <w:numId w:val="1"/>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Pain:</w:t>
      </w:r>
      <w:r>
        <w:rPr>
          <w:rFonts w:ascii="Times New Roman" w:hAnsi="Times New Roman" w:eastAsia="Times New Roman" w:cs="Times New Roman"/>
          <w:color w:val="0D0D0D"/>
          <w:sz w:val="26"/>
          <w:szCs w:val="26"/>
          <w:highlight w:val="white"/>
          <w:rtl w:val="0"/>
        </w:rPr>
        <w:t xml:space="preserve"> Duplicate entries, approval bottlenecks</w:t>
      </w:r>
    </w:p>
    <w:p w14:paraId="00000039">
      <w:pPr>
        <w:numPr>
          <w:ilvl w:val="0"/>
          <w:numId w:val="1"/>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Gain:</w:t>
      </w:r>
      <w:r>
        <w:rPr>
          <w:rFonts w:ascii="Times New Roman" w:hAnsi="Times New Roman" w:eastAsia="Times New Roman" w:cs="Times New Roman"/>
          <w:color w:val="0D0D0D"/>
          <w:sz w:val="26"/>
          <w:szCs w:val="26"/>
          <w:highlight w:val="white"/>
          <w:rtl w:val="0"/>
        </w:rPr>
        <w:t xml:space="preserve"> Automation, dashboards, faster processing</w:t>
      </w:r>
    </w:p>
    <w:p w14:paraId="0000003A">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30" name="image50.png"/>
            <wp:cNvGraphicFramePr/>
            <a:graphic xmlns:a="http://schemas.openxmlformats.org/drawingml/2006/main">
              <a:graphicData uri="http://schemas.openxmlformats.org/drawingml/2006/picture">
                <pic:pic xmlns:pic="http://schemas.openxmlformats.org/drawingml/2006/picture">
                  <pic:nvPicPr>
                    <pic:cNvPr id="30" name="image50.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3B">
      <w:pPr>
        <w:jc w:val="both"/>
        <w:rPr>
          <w:rFonts w:ascii="Times New Roman" w:hAnsi="Times New Roman" w:eastAsia="Times New Roman" w:cs="Times New Roman"/>
          <w:color w:val="0D0D0D"/>
          <w:sz w:val="26"/>
          <w:szCs w:val="26"/>
          <w:highlight w:val="white"/>
        </w:rPr>
      </w:pPr>
    </w:p>
    <w:p w14:paraId="0000003C">
      <w:pPr>
        <w:pStyle w:val="4"/>
        <w:keepNext w:val="0"/>
        <w:keepLines w:val="0"/>
        <w:spacing w:before="280"/>
        <w:jc w:val="both"/>
        <w:rPr>
          <w:rFonts w:ascii="Times New Roman" w:hAnsi="Times New Roman" w:eastAsia="Times New Roman" w:cs="Times New Roman"/>
          <w:b/>
          <w:bCs/>
          <w:color w:val="0D0D0D"/>
          <w:highlight w:val="white"/>
        </w:rPr>
      </w:pPr>
      <w:bookmarkStart w:id="4" w:name="_cx3nwwk8ivek" w:colFirst="0" w:colLast="0"/>
      <w:bookmarkEnd w:id="4"/>
      <w:r>
        <w:rPr>
          <w:rFonts w:ascii="Times New Roman" w:hAnsi="Times New Roman" w:eastAsia="Times New Roman" w:cs="Times New Roman"/>
          <w:b/>
          <w:bCs/>
          <w:color w:val="0D0D0D"/>
          <w:highlight w:val="white"/>
          <w:rtl w:val="0"/>
        </w:rPr>
        <w:t>2.3 Brainstorming &amp; Idea Prioritization</w:t>
      </w:r>
    </w:p>
    <w:p w14:paraId="0000003D">
      <w:pPr>
        <w:spacing w:before="240" w:after="24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Step 1 – Brainstormed Ideas</w:t>
      </w:r>
    </w:p>
    <w:p w14:paraId="0000003E">
      <w:pPr>
        <w:numPr>
          <w:ilvl w:val="0"/>
          <w:numId w:val="2"/>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Spreadsheet automation</w:t>
      </w:r>
    </w:p>
    <w:p w14:paraId="0000003F">
      <w:pPr>
        <w:numPr>
          <w:ilvl w:val="0"/>
          <w:numId w:val="2"/>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Standalone enrollment portal</w:t>
      </w:r>
    </w:p>
    <w:p w14:paraId="00000040">
      <w:pPr>
        <w:numPr>
          <w:ilvl w:val="0"/>
          <w:numId w:val="2"/>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ERP integration</w:t>
      </w:r>
    </w:p>
    <w:p w14:paraId="00000041">
      <w:pPr>
        <w:numPr>
          <w:ilvl w:val="0"/>
          <w:numId w:val="2"/>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Salesforce-based enrollment system</w:t>
      </w:r>
      <w:r>
        <w:rPr>
          <w:rFonts w:ascii="Times New Roman" w:hAnsi="Times New Roman" w:eastAsia="Times New Roman" w:cs="Times New Roman"/>
          <w:color w:val="0D0D0D"/>
          <w:sz w:val="26"/>
          <w:szCs w:val="26"/>
          <w:highlight w:val="white"/>
          <w:rtl w:val="0"/>
        </w:rPr>
        <w:br w:type="textWrapping"/>
      </w:r>
    </w:p>
    <w:p w14:paraId="00000042">
      <w:pPr>
        <w:spacing w:before="240" w:after="24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Step 2 – Grouping</w:t>
      </w:r>
    </w:p>
    <w:p w14:paraId="00000043">
      <w:pPr>
        <w:numPr>
          <w:ilvl w:val="0"/>
          <w:numId w:val="3"/>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Manual solutions</w:t>
      </w:r>
    </w:p>
    <w:p w14:paraId="00000044">
      <w:pPr>
        <w:numPr>
          <w:ilvl w:val="0"/>
          <w:numId w:val="3"/>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Semi-automated solutions</w:t>
      </w:r>
    </w:p>
    <w:p w14:paraId="00000045">
      <w:pPr>
        <w:numPr>
          <w:ilvl w:val="0"/>
          <w:numId w:val="3"/>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Fully automated cloud solutions</w:t>
      </w:r>
      <w:r>
        <w:rPr>
          <w:rFonts w:ascii="Times New Roman" w:hAnsi="Times New Roman" w:eastAsia="Times New Roman" w:cs="Times New Roman"/>
          <w:color w:val="0D0D0D"/>
          <w:sz w:val="26"/>
          <w:szCs w:val="26"/>
          <w:highlight w:val="white"/>
          <w:rtl w:val="0"/>
        </w:rPr>
        <w:br w:type="textWrapping"/>
      </w:r>
    </w:p>
    <w:p w14:paraId="00000046">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6"/>
          <w:szCs w:val="26"/>
          <w:highlight w:val="white"/>
          <w:rtl w:val="0"/>
        </w:rPr>
        <w:t>Step 3 – Prioritization</w:t>
      </w:r>
      <w:r>
        <w:rPr>
          <w:rFonts w:ascii="Times New Roman" w:hAnsi="Times New Roman" w:eastAsia="Times New Roman" w:cs="Times New Roman"/>
          <w:b/>
          <w:bCs/>
          <w:color w:val="0D0D0D"/>
          <w:sz w:val="26"/>
          <w:szCs w:val="26"/>
          <w:highlight w:val="white"/>
          <w:rtl w:val="0"/>
        </w:rPr>
        <w:br w:type="textWrapping"/>
      </w:r>
      <w:r>
        <w:rPr>
          <w:rFonts w:ascii="Times New Roman" w:hAnsi="Times New Roman" w:eastAsia="Times New Roman" w:cs="Times New Roman"/>
          <w:color w:val="0D0D0D"/>
          <w:sz w:val="26"/>
          <w:szCs w:val="26"/>
          <w:highlight w:val="white"/>
          <w:rtl w:val="0"/>
        </w:rPr>
        <w:t xml:space="preserve"> Salesforce-based SECMS was selected due to </w:t>
      </w:r>
      <w:r>
        <w:rPr>
          <w:rFonts w:ascii="Times New Roman" w:hAnsi="Times New Roman" w:eastAsia="Times New Roman" w:cs="Times New Roman"/>
          <w:b/>
          <w:bCs/>
          <w:color w:val="0D0D0D"/>
          <w:sz w:val="26"/>
          <w:szCs w:val="26"/>
          <w:highlight w:val="white"/>
          <w:rtl w:val="0"/>
        </w:rPr>
        <w:t>high feasibility</w:t>
      </w:r>
      <w:r>
        <w:rPr>
          <w:rFonts w:ascii="Times New Roman" w:hAnsi="Times New Roman" w:eastAsia="Times New Roman" w:cs="Times New Roman"/>
          <w:color w:val="0D0D0D"/>
          <w:sz w:val="26"/>
          <w:szCs w:val="26"/>
          <w:highlight w:val="white"/>
          <w:rtl w:val="0"/>
        </w:rPr>
        <w:t xml:space="preserve"> and </w:t>
      </w:r>
      <w:r>
        <w:rPr>
          <w:rFonts w:ascii="Times New Roman" w:hAnsi="Times New Roman" w:eastAsia="Times New Roman" w:cs="Times New Roman"/>
          <w:b/>
          <w:bCs/>
          <w:color w:val="0D0D0D"/>
          <w:sz w:val="26"/>
          <w:szCs w:val="26"/>
          <w:highlight w:val="white"/>
          <w:rtl w:val="0"/>
        </w:rPr>
        <w:t>high impact</w:t>
      </w:r>
      <w:r>
        <w:rPr>
          <w:rFonts w:ascii="Times New Roman" w:hAnsi="Times New Roman" w:eastAsia="Times New Roman" w:cs="Times New Roman"/>
          <w:color w:val="0D0D0D"/>
          <w:sz w:val="26"/>
          <w:szCs w:val="26"/>
          <w:highlight w:val="white"/>
          <w:rtl w:val="0"/>
        </w:rPr>
        <w:t>.</w:t>
      </w:r>
    </w:p>
    <w:p w14:paraId="00000047">
      <w:pPr>
        <w:jc w:val="both"/>
        <w:rPr>
          <w:rFonts w:ascii="Times New Roman" w:hAnsi="Times New Roman" w:eastAsia="Times New Roman" w:cs="Times New Roman"/>
          <w:b/>
          <w:bCs/>
          <w:color w:val="0D0D0D"/>
          <w:sz w:val="26"/>
          <w:szCs w:val="26"/>
          <w:highlight w:val="white"/>
        </w:rPr>
      </w:pPr>
    </w:p>
    <w:p w14:paraId="00000048">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33" name="image51.png"/>
            <wp:cNvGraphicFramePr/>
            <a:graphic xmlns:a="http://schemas.openxmlformats.org/drawingml/2006/main">
              <a:graphicData uri="http://schemas.openxmlformats.org/drawingml/2006/picture">
                <pic:pic xmlns:pic="http://schemas.openxmlformats.org/drawingml/2006/picture">
                  <pic:nvPicPr>
                    <pic:cNvPr id="33" name="image51.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00000049">
      <w:pPr>
        <w:jc w:val="both"/>
        <w:rPr>
          <w:rFonts w:ascii="Times New Roman" w:hAnsi="Times New Roman" w:eastAsia="Times New Roman" w:cs="Times New Roman"/>
          <w:color w:val="0D0D0D"/>
          <w:sz w:val="26"/>
          <w:szCs w:val="26"/>
          <w:highlight w:val="white"/>
        </w:rPr>
      </w:pPr>
    </w:p>
    <w:p w14:paraId="0000004A">
      <w:pPr>
        <w:jc w:val="both"/>
        <w:rPr>
          <w:rFonts w:ascii="Times New Roman" w:hAnsi="Times New Roman" w:eastAsia="Times New Roman" w:cs="Times New Roman"/>
          <w:color w:val="0D0D0D"/>
          <w:sz w:val="26"/>
          <w:szCs w:val="26"/>
          <w:highlight w:val="white"/>
        </w:rPr>
      </w:pPr>
    </w:p>
    <w:p w14:paraId="0000004B">
      <w:pPr>
        <w:pStyle w:val="2"/>
        <w:spacing w:before="240" w:after="240"/>
        <w:jc w:val="both"/>
        <w:rPr>
          <w:rFonts w:ascii="Times New Roman" w:hAnsi="Times New Roman" w:eastAsia="Times New Roman" w:cs="Times New Roman"/>
          <w:b/>
          <w:bCs/>
          <w:sz w:val="32"/>
          <w:szCs w:val="32"/>
        </w:rPr>
      </w:pPr>
      <w:bookmarkStart w:id="5" w:name="_bsquqqr0ybf1" w:colFirst="0" w:colLast="0"/>
      <w:bookmarkEnd w:id="5"/>
      <w:r>
        <w:rPr>
          <w:rFonts w:ascii="Times New Roman" w:hAnsi="Times New Roman" w:eastAsia="Times New Roman" w:cs="Times New Roman"/>
          <w:b/>
          <w:bCs/>
          <w:sz w:val="32"/>
          <w:szCs w:val="32"/>
          <w:rtl w:val="0"/>
        </w:rPr>
        <w:t>3.REQUIREMENT ANALYSIS PHASE</w:t>
      </w:r>
    </w:p>
    <w:p w14:paraId="0000004C">
      <w:pPr>
        <w:pStyle w:val="4"/>
        <w:jc w:val="both"/>
        <w:rPr>
          <w:rFonts w:ascii="Times New Roman" w:hAnsi="Times New Roman" w:eastAsia="Times New Roman" w:cs="Times New Roman"/>
          <w:b/>
          <w:bCs/>
        </w:rPr>
      </w:pPr>
      <w:bookmarkStart w:id="6" w:name="_d3hhs32gnyq8" w:colFirst="0" w:colLast="0"/>
      <w:bookmarkEnd w:id="6"/>
      <w:r>
        <w:rPr>
          <w:rFonts w:ascii="Times New Roman" w:hAnsi="Times New Roman" w:eastAsia="Times New Roman" w:cs="Times New Roman"/>
          <w:b/>
          <w:bCs/>
          <w:rtl w:val="0"/>
        </w:rPr>
        <w:t>3.1 Customer Journey Map</w:t>
      </w:r>
    </w:p>
    <w:p w14:paraId="0000004D">
      <w:pPr>
        <w:spacing w:before="240" w:after="240"/>
        <w:ind w:left="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Stages covered:</w:t>
      </w:r>
    </w:p>
    <w:p w14:paraId="0000004E">
      <w:pPr>
        <w:numPr>
          <w:ilvl w:val="0"/>
          <w:numId w:val="4"/>
        </w:numPr>
        <w:spacing w:before="24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Awareness &amp; Registration</w:t>
      </w:r>
    </w:p>
    <w:p w14:paraId="0000004F">
      <w:pPr>
        <w:numPr>
          <w:ilvl w:val="0"/>
          <w:numId w:val="4"/>
        </w:numPr>
        <w:spacing w:before="0" w:beforeAutospacing="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Course Selection</w:t>
      </w:r>
    </w:p>
    <w:p w14:paraId="00000050">
      <w:pPr>
        <w:numPr>
          <w:ilvl w:val="0"/>
          <w:numId w:val="4"/>
        </w:numPr>
        <w:spacing w:before="0" w:beforeAutospacing="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Enrollment Request</w:t>
      </w:r>
    </w:p>
    <w:p w14:paraId="00000051">
      <w:pPr>
        <w:numPr>
          <w:ilvl w:val="0"/>
          <w:numId w:val="4"/>
        </w:numPr>
        <w:spacing w:before="0" w:beforeAutospacing="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Fee Payment</w:t>
      </w:r>
    </w:p>
    <w:p w14:paraId="00000052">
      <w:pPr>
        <w:numPr>
          <w:ilvl w:val="0"/>
          <w:numId w:val="4"/>
        </w:numPr>
        <w:spacing w:before="0" w:beforeAutospacing="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Approval</w:t>
      </w:r>
    </w:p>
    <w:p w14:paraId="00000053">
      <w:pPr>
        <w:numPr>
          <w:ilvl w:val="0"/>
          <w:numId w:val="4"/>
        </w:numPr>
        <w:spacing w:before="0" w:beforeAutospacing="0" w:after="0" w:afterAutospacing="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Instructor Assignment</w:t>
      </w:r>
    </w:p>
    <w:p w14:paraId="00000054">
      <w:pPr>
        <w:numPr>
          <w:ilvl w:val="0"/>
          <w:numId w:val="4"/>
        </w:numPr>
        <w:spacing w:before="0" w:beforeAutospacing="0" w:after="240"/>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Reporting &amp; Completion</w:t>
      </w:r>
    </w:p>
    <w:p w14:paraId="00000055">
      <w:pPr>
        <w:jc w:val="both"/>
        <w:rPr>
          <w:rFonts w:ascii="Times New Roman" w:hAnsi="Times New Roman" w:eastAsia="Times New Roman" w:cs="Times New Roman"/>
          <w:sz w:val="28"/>
          <w:szCs w:val="28"/>
          <w:highlight w:val="white"/>
        </w:rPr>
      </w:pPr>
    </w:p>
    <w:p w14:paraId="00000056">
      <w:pPr>
        <w:jc w:val="both"/>
        <w:rPr>
          <w:rFonts w:ascii="Times New Roman" w:hAnsi="Times New Roman" w:eastAsia="Times New Roman" w:cs="Times New Roman"/>
          <w:b/>
          <w:bCs/>
          <w:sz w:val="28"/>
          <w:szCs w:val="28"/>
          <w:highlight w:val="white"/>
        </w:rPr>
      </w:pPr>
    </w:p>
    <w:p w14:paraId="00000057">
      <w:pPr>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27" name="image35.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14:paraId="00000058">
      <w:pPr>
        <w:jc w:val="both"/>
        <w:rPr>
          <w:rFonts w:ascii="Times New Roman" w:hAnsi="Times New Roman" w:eastAsia="Times New Roman" w:cs="Times New Roman"/>
          <w:color w:val="0D0D0D"/>
          <w:sz w:val="26"/>
          <w:szCs w:val="26"/>
          <w:highlight w:val="white"/>
        </w:rPr>
      </w:pPr>
    </w:p>
    <w:p w14:paraId="00000059">
      <w:pPr>
        <w:jc w:val="both"/>
        <w:rPr>
          <w:rFonts w:ascii="Times New Roman" w:hAnsi="Times New Roman" w:eastAsia="Times New Roman" w:cs="Times New Roman"/>
          <w:color w:val="0D0D0D"/>
          <w:sz w:val="26"/>
          <w:szCs w:val="26"/>
          <w:highlight w:val="white"/>
        </w:rPr>
      </w:pPr>
    </w:p>
    <w:p w14:paraId="0000005A">
      <w:pPr>
        <w:jc w:val="both"/>
        <w:rPr>
          <w:rFonts w:ascii="Times New Roman" w:hAnsi="Times New Roman" w:eastAsia="Times New Roman" w:cs="Times New Roman"/>
          <w:color w:val="0D0D0D"/>
          <w:sz w:val="26"/>
          <w:szCs w:val="26"/>
          <w:highlight w:val="white"/>
        </w:rPr>
      </w:pPr>
    </w:p>
    <w:p w14:paraId="0000005B">
      <w:pPr>
        <w:pStyle w:val="4"/>
        <w:keepNext w:val="0"/>
        <w:keepLines w:val="0"/>
        <w:spacing w:before="280"/>
        <w:jc w:val="both"/>
        <w:rPr>
          <w:rFonts w:ascii="Times New Roman" w:hAnsi="Times New Roman" w:eastAsia="Times New Roman" w:cs="Times New Roman"/>
          <w:b/>
          <w:bCs/>
          <w:color w:val="0D0D0D"/>
          <w:highlight w:val="white"/>
        </w:rPr>
      </w:pPr>
      <w:bookmarkStart w:id="7" w:name="_w0t6e7pyle89" w:colFirst="0" w:colLast="0"/>
      <w:bookmarkEnd w:id="7"/>
      <w:r>
        <w:rPr>
          <w:rFonts w:ascii="Times New Roman" w:hAnsi="Times New Roman" w:eastAsia="Times New Roman" w:cs="Times New Roman"/>
          <w:b/>
          <w:bCs/>
          <w:color w:val="0D0D0D"/>
          <w:highlight w:val="white"/>
          <w:rtl w:val="0"/>
        </w:rPr>
        <w:t>3.2 Solution Requirements</w:t>
      </w:r>
    </w:p>
    <w:p w14:paraId="0000005C">
      <w:pPr>
        <w:spacing w:before="240" w:after="24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Functional Requirements</w:t>
      </w:r>
    </w:p>
    <w:p w14:paraId="0000005D">
      <w:pPr>
        <w:spacing w:before="240" w:after="240"/>
        <w:jc w:val="both"/>
        <w:rPr>
          <w:rFonts w:ascii="Times New Roman" w:hAnsi="Times New Roman" w:eastAsia="Times New Roman" w:cs="Times New Roman"/>
          <w:b/>
          <w:bCs/>
          <w:color w:val="0D0D0D"/>
          <w:sz w:val="26"/>
          <w:szCs w:val="26"/>
          <w:highlight w:val="white"/>
        </w:rPr>
      </w:pP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320"/>
        <w:gridCol w:w="3660"/>
        <w:gridCol w:w="4380"/>
      </w:tblGrid>
      <w:tr w14:paraId="7ACF7D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E">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FR No</w:t>
            </w:r>
          </w:p>
        </w:tc>
        <w:tc>
          <w:tcPr>
            <w:shd w:val="clear" w:color="auto" w:fill="auto"/>
            <w:tcMar>
              <w:top w:w="100" w:type="dxa"/>
              <w:left w:w="100" w:type="dxa"/>
              <w:bottom w:w="100" w:type="dxa"/>
              <w:right w:w="100" w:type="dxa"/>
            </w:tcMar>
            <w:vAlign w:val="top"/>
          </w:tcPr>
          <w:p w14:paraId="0000005F">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Epic</w:t>
            </w:r>
          </w:p>
        </w:tc>
        <w:tc>
          <w:tcPr>
            <w:shd w:val="clear" w:color="auto" w:fill="auto"/>
            <w:tcMar>
              <w:top w:w="100" w:type="dxa"/>
              <w:left w:w="100" w:type="dxa"/>
              <w:bottom w:w="100" w:type="dxa"/>
              <w:right w:w="100" w:type="dxa"/>
            </w:tcMar>
            <w:vAlign w:val="top"/>
          </w:tcPr>
          <w:p w14:paraId="00000060">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Description</w:t>
            </w:r>
          </w:p>
        </w:tc>
      </w:tr>
      <w:tr w14:paraId="2C6E4D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1">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FR-1</w:t>
            </w:r>
          </w:p>
        </w:tc>
        <w:tc>
          <w:tcPr>
            <w:shd w:val="clear" w:color="auto" w:fill="auto"/>
            <w:tcMar>
              <w:top w:w="100" w:type="dxa"/>
              <w:left w:w="100" w:type="dxa"/>
              <w:bottom w:w="100" w:type="dxa"/>
              <w:right w:w="100" w:type="dxa"/>
            </w:tcMar>
            <w:vAlign w:val="top"/>
          </w:tcPr>
          <w:p w14:paraId="00000062">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Student Management</w:t>
            </w:r>
          </w:p>
        </w:tc>
        <w:tc>
          <w:tcPr>
            <w:shd w:val="clear" w:color="auto" w:fill="auto"/>
            <w:tcMar>
              <w:top w:w="100" w:type="dxa"/>
              <w:left w:w="100" w:type="dxa"/>
              <w:bottom w:w="100" w:type="dxa"/>
              <w:right w:w="100" w:type="dxa"/>
            </w:tcMar>
            <w:vAlign w:val="top"/>
          </w:tcPr>
          <w:p w14:paraId="00000063">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Manage student records</w:t>
            </w:r>
          </w:p>
        </w:tc>
      </w:tr>
      <w:tr w14:paraId="2474E8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4">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FR-2</w:t>
            </w:r>
          </w:p>
        </w:tc>
        <w:tc>
          <w:tcPr>
            <w:shd w:val="clear" w:color="auto" w:fill="auto"/>
            <w:tcMar>
              <w:top w:w="100" w:type="dxa"/>
              <w:left w:w="100" w:type="dxa"/>
              <w:bottom w:w="100" w:type="dxa"/>
              <w:right w:w="100" w:type="dxa"/>
            </w:tcMar>
            <w:vAlign w:val="top"/>
          </w:tcPr>
          <w:p w14:paraId="00000065">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Course Management</w:t>
            </w:r>
          </w:p>
        </w:tc>
        <w:tc>
          <w:tcPr>
            <w:shd w:val="clear" w:color="auto" w:fill="auto"/>
            <w:tcMar>
              <w:top w:w="100" w:type="dxa"/>
              <w:left w:w="100" w:type="dxa"/>
              <w:bottom w:w="100" w:type="dxa"/>
              <w:right w:w="100" w:type="dxa"/>
            </w:tcMar>
            <w:vAlign w:val="top"/>
          </w:tcPr>
          <w:p w14:paraId="00000066">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Create and manage courses</w:t>
            </w:r>
          </w:p>
        </w:tc>
      </w:tr>
      <w:tr w14:paraId="3E7763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7">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FR-3</w:t>
            </w:r>
          </w:p>
        </w:tc>
        <w:tc>
          <w:tcPr>
            <w:shd w:val="clear" w:color="auto" w:fill="auto"/>
            <w:tcMar>
              <w:top w:w="100" w:type="dxa"/>
              <w:left w:w="100" w:type="dxa"/>
              <w:bottom w:w="100" w:type="dxa"/>
              <w:right w:w="100" w:type="dxa"/>
            </w:tcMar>
            <w:vAlign w:val="top"/>
          </w:tcPr>
          <w:p w14:paraId="00000068">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Enrollment Processing</w:t>
            </w:r>
          </w:p>
        </w:tc>
        <w:tc>
          <w:tcPr>
            <w:shd w:val="clear" w:color="auto" w:fill="auto"/>
            <w:tcMar>
              <w:top w:w="100" w:type="dxa"/>
              <w:left w:w="100" w:type="dxa"/>
              <w:bottom w:w="100" w:type="dxa"/>
              <w:right w:w="100" w:type="dxa"/>
            </w:tcMar>
            <w:vAlign w:val="top"/>
          </w:tcPr>
          <w:p w14:paraId="00000069">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Request, approve, reject enrollments</w:t>
            </w:r>
          </w:p>
        </w:tc>
      </w:tr>
      <w:tr w14:paraId="47A8E4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A">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FR-4</w:t>
            </w:r>
          </w:p>
        </w:tc>
        <w:tc>
          <w:tcPr>
            <w:shd w:val="clear" w:color="auto" w:fill="auto"/>
            <w:tcMar>
              <w:top w:w="100" w:type="dxa"/>
              <w:left w:w="100" w:type="dxa"/>
              <w:bottom w:w="100" w:type="dxa"/>
              <w:right w:w="100" w:type="dxa"/>
            </w:tcMar>
            <w:vAlign w:val="top"/>
          </w:tcPr>
          <w:p w14:paraId="0000006B">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Instructor Assignment</w:t>
            </w:r>
          </w:p>
        </w:tc>
        <w:tc>
          <w:tcPr>
            <w:shd w:val="clear" w:color="auto" w:fill="auto"/>
            <w:tcMar>
              <w:top w:w="100" w:type="dxa"/>
              <w:left w:w="100" w:type="dxa"/>
              <w:bottom w:w="100" w:type="dxa"/>
              <w:right w:w="100" w:type="dxa"/>
            </w:tcMar>
            <w:vAlign w:val="top"/>
          </w:tcPr>
          <w:p w14:paraId="0000006C">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Auto-assign instructors</w:t>
            </w:r>
          </w:p>
        </w:tc>
      </w:tr>
      <w:tr w14:paraId="4BC30C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D">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FR-5</w:t>
            </w:r>
          </w:p>
        </w:tc>
        <w:tc>
          <w:tcPr>
            <w:shd w:val="clear" w:color="auto" w:fill="auto"/>
            <w:tcMar>
              <w:top w:w="100" w:type="dxa"/>
              <w:left w:w="100" w:type="dxa"/>
              <w:bottom w:w="100" w:type="dxa"/>
              <w:right w:w="100" w:type="dxa"/>
            </w:tcMar>
            <w:vAlign w:val="top"/>
          </w:tcPr>
          <w:p w14:paraId="0000006E">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Reporting</w:t>
            </w:r>
          </w:p>
        </w:tc>
        <w:tc>
          <w:tcPr>
            <w:shd w:val="clear" w:color="auto" w:fill="auto"/>
            <w:tcMar>
              <w:top w:w="100" w:type="dxa"/>
              <w:left w:w="100" w:type="dxa"/>
              <w:bottom w:w="100" w:type="dxa"/>
              <w:right w:w="100" w:type="dxa"/>
            </w:tcMar>
            <w:vAlign w:val="top"/>
          </w:tcPr>
          <w:p w14:paraId="0000006F">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Dashboards and reports</w:t>
            </w:r>
          </w:p>
        </w:tc>
      </w:tr>
    </w:tbl>
    <w:p w14:paraId="00000070">
      <w:pPr>
        <w:spacing w:before="240" w:after="240"/>
        <w:rPr>
          <w:rFonts w:ascii="Times New Roman" w:hAnsi="Times New Roman" w:eastAsia="Times New Roman" w:cs="Times New Roman"/>
          <w:b/>
          <w:bCs/>
          <w:color w:val="0D0D0D"/>
          <w:sz w:val="26"/>
          <w:szCs w:val="26"/>
          <w:highlight w:val="white"/>
        </w:rPr>
      </w:pPr>
    </w:p>
    <w:p w14:paraId="00000071">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Non-Functional Requirements</w:t>
      </w:r>
    </w:p>
    <w:p w14:paraId="00000072">
      <w:pPr>
        <w:spacing w:after="80"/>
        <w:ind w:left="720" w:hanging="36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NFR-1: Usability</w:t>
      </w:r>
    </w:p>
    <w:p w14:paraId="00000073">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00000074">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Examples:</w:t>
      </w:r>
    </w:p>
    <w:p w14:paraId="00000075">
      <w:pPr>
        <w:numPr>
          <w:ilvl w:val="0"/>
          <w:numId w:val="5"/>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Quick student registration form</w:t>
      </w:r>
    </w:p>
    <w:p w14:paraId="00000076">
      <w:pPr>
        <w:numPr>
          <w:ilvl w:val="0"/>
          <w:numId w:val="5"/>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One-click enrollment approval</w:t>
      </w:r>
    </w:p>
    <w:p w14:paraId="00000077">
      <w:pPr>
        <w:numPr>
          <w:ilvl w:val="0"/>
          <w:numId w:val="5"/>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Role-based dashboards</w:t>
      </w:r>
    </w:p>
    <w:p w14:paraId="00000078">
      <w:pPr>
        <w:spacing w:after="80"/>
        <w:ind w:left="720" w:hanging="36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NFR-2: Security</w:t>
      </w:r>
    </w:p>
    <w:p w14:paraId="00000079">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0000007A">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Examples:</w:t>
      </w:r>
    </w:p>
    <w:p w14:paraId="0000007B">
      <w:pPr>
        <w:numPr>
          <w:ilvl w:val="0"/>
          <w:numId w:val="6"/>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Only admins can modify course details</w:t>
      </w:r>
    </w:p>
    <w:p w14:paraId="0000007C">
      <w:pPr>
        <w:numPr>
          <w:ilvl w:val="0"/>
          <w:numId w:val="6"/>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Instructors view only assigned students</w:t>
      </w:r>
    </w:p>
    <w:p w14:paraId="0000007D">
      <w:pPr>
        <w:numPr>
          <w:ilvl w:val="0"/>
          <w:numId w:val="6"/>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Students cannot access other student records</w:t>
      </w:r>
    </w:p>
    <w:p w14:paraId="0000007E">
      <w:pPr>
        <w:spacing w:after="80"/>
        <w:ind w:left="720" w:hanging="36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NFR-3: Reliability</w:t>
      </w:r>
    </w:p>
    <w:p w14:paraId="0000007F">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shall operate consistently and accurately without failures during enrollment processing, approvals, and reporting. Automation logic shall execute correctly to avoid duplicate or incorrect enrollments.</w:t>
      </w:r>
    </w:p>
    <w:p w14:paraId="00000080">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Examples:</w:t>
      </w:r>
    </w:p>
    <w:p w14:paraId="00000081">
      <w:pPr>
        <w:numPr>
          <w:ilvl w:val="0"/>
          <w:numId w:val="7"/>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No duplicate course registration</w:t>
      </w:r>
    </w:p>
    <w:p w14:paraId="00000082">
      <w:pPr>
        <w:numPr>
          <w:ilvl w:val="0"/>
          <w:numId w:val="7"/>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Accurate status updates after approvals</w:t>
      </w:r>
    </w:p>
    <w:p w14:paraId="00000083">
      <w:pPr>
        <w:numPr>
          <w:ilvl w:val="0"/>
          <w:numId w:val="7"/>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Consistent report generation</w:t>
      </w:r>
    </w:p>
    <w:p w14:paraId="00000084">
      <w:pPr>
        <w:spacing w:after="80"/>
        <w:ind w:left="720" w:hanging="36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NFR-4: Performance</w:t>
      </w:r>
    </w:p>
    <w:p w14:paraId="00000085">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shall provide fast response times for all operations to ensure smooth and uninterrupted user experience, especially during peak admission periods.</w:t>
      </w:r>
    </w:p>
    <w:p w14:paraId="00000086">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Examples:</w:t>
      </w:r>
    </w:p>
    <w:p w14:paraId="00000087">
      <w:pPr>
        <w:numPr>
          <w:ilvl w:val="0"/>
          <w:numId w:val="8"/>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Quick dashboard refresh</w:t>
      </w:r>
    </w:p>
    <w:p w14:paraId="00000088">
      <w:pPr>
        <w:numPr>
          <w:ilvl w:val="0"/>
          <w:numId w:val="8"/>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Fast search for student records</w:t>
      </w:r>
    </w:p>
    <w:p w14:paraId="00000089">
      <w:pPr>
        <w:numPr>
          <w:ilvl w:val="0"/>
          <w:numId w:val="8"/>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No lag during bulk uploads</w:t>
      </w:r>
    </w:p>
    <w:p w14:paraId="0000008A">
      <w:pPr>
        <w:spacing w:after="80"/>
        <w:ind w:left="720" w:hanging="36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NFR-5: Scalability</w:t>
      </w:r>
    </w:p>
    <w:p w14:paraId="0000008B">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shall support future growth in the number of students, courses, departments, and users without degradation in performance or functionality. It shall allow easy addition of new modules and features.</w:t>
      </w:r>
    </w:p>
    <w:p w14:paraId="0000008C">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Examples:</w:t>
      </w:r>
    </w:p>
    <w:p w14:paraId="0000008D">
      <w:pPr>
        <w:numPr>
          <w:ilvl w:val="0"/>
          <w:numId w:val="9"/>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Add new departments without redesign</w:t>
      </w:r>
    </w:p>
    <w:p w14:paraId="0000008E">
      <w:pPr>
        <w:numPr>
          <w:ilvl w:val="0"/>
          <w:numId w:val="9"/>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Handle increased admissions annually</w:t>
      </w:r>
    </w:p>
    <w:p w14:paraId="0000008F">
      <w:pPr>
        <w:numPr>
          <w:ilvl w:val="0"/>
          <w:numId w:val="9"/>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Extend to mobile or portal integration</w:t>
      </w:r>
    </w:p>
    <w:p w14:paraId="00000090">
      <w:pPr>
        <w:jc w:val="both"/>
        <w:rPr>
          <w:rFonts w:ascii="Times New Roman" w:hAnsi="Times New Roman" w:eastAsia="Times New Roman" w:cs="Times New Roman"/>
          <w:color w:val="0D0D0D"/>
          <w:sz w:val="26"/>
          <w:szCs w:val="26"/>
          <w:highlight w:val="white"/>
        </w:rPr>
      </w:pPr>
    </w:p>
    <w:p w14:paraId="00000091">
      <w:pPr>
        <w:spacing w:after="80"/>
        <w:ind w:left="720" w:hanging="36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NFR-6: Availability</w:t>
      </w:r>
    </w:p>
    <w:p w14:paraId="00000092">
      <w:pPr>
        <w:spacing w:before="240" w:after="24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shall be continuously accessible to users during institutional working hours and must minimize downtime. The platform shall support high availability for academic operations.</w:t>
      </w:r>
    </w:p>
    <w:p w14:paraId="00000093">
      <w:pPr>
        <w:spacing w:before="240" w:after="240"/>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Examples:</w:t>
      </w:r>
    </w:p>
    <w:p w14:paraId="00000094">
      <w:pPr>
        <w:numPr>
          <w:ilvl w:val="0"/>
          <w:numId w:val="9"/>
        </w:numPr>
        <w:spacing w:before="24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24/7 cloud access</w:t>
      </w:r>
    </w:p>
    <w:p w14:paraId="00000095">
      <w:pPr>
        <w:numPr>
          <w:ilvl w:val="0"/>
          <w:numId w:val="9"/>
        </w:numPr>
        <w:spacing w:before="0" w:beforeAutospacing="0" w:after="0" w:afterAutospacing="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Reliable during peak admission season</w:t>
      </w:r>
    </w:p>
    <w:p w14:paraId="00000096">
      <w:pPr>
        <w:numPr>
          <w:ilvl w:val="0"/>
          <w:numId w:val="9"/>
        </w:numPr>
        <w:spacing w:before="0" w:beforeAutospacing="0" w:after="240"/>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Automatic backup of student records</w:t>
      </w:r>
    </w:p>
    <w:p w14:paraId="00000097">
      <w:pPr>
        <w:jc w:val="both"/>
        <w:rPr>
          <w:rFonts w:ascii="Times New Roman" w:hAnsi="Times New Roman" w:eastAsia="Times New Roman" w:cs="Times New Roman"/>
          <w:color w:val="0D0D0D"/>
          <w:sz w:val="26"/>
          <w:szCs w:val="26"/>
          <w:highlight w:val="white"/>
        </w:rPr>
      </w:pPr>
    </w:p>
    <w:p w14:paraId="00000098">
      <w:pPr>
        <w:jc w:val="both"/>
        <w:rPr>
          <w:rFonts w:ascii="Times New Roman" w:hAnsi="Times New Roman" w:eastAsia="Times New Roman" w:cs="Times New Roman"/>
          <w:color w:val="0D0D0D"/>
          <w:sz w:val="26"/>
          <w:szCs w:val="26"/>
          <w:highlight w:val="white"/>
        </w:rPr>
      </w:pPr>
    </w:p>
    <w:p w14:paraId="00000099">
      <w:pPr>
        <w:pStyle w:val="4"/>
        <w:keepNext w:val="0"/>
        <w:keepLines w:val="0"/>
        <w:spacing w:before="280"/>
        <w:jc w:val="both"/>
        <w:rPr>
          <w:rFonts w:ascii="Times New Roman" w:hAnsi="Times New Roman" w:eastAsia="Times New Roman" w:cs="Times New Roman"/>
          <w:b/>
          <w:bCs/>
          <w:color w:val="0D0D0D"/>
          <w:highlight w:val="white"/>
        </w:rPr>
      </w:pPr>
      <w:bookmarkStart w:id="8" w:name="_u6bjuhw44a45" w:colFirst="0" w:colLast="0"/>
      <w:bookmarkEnd w:id="8"/>
      <w:r>
        <w:rPr>
          <w:rFonts w:ascii="Times New Roman" w:hAnsi="Times New Roman" w:eastAsia="Times New Roman" w:cs="Times New Roman"/>
          <w:b/>
          <w:bCs/>
          <w:color w:val="0D0D0D"/>
          <w:highlight w:val="white"/>
          <w:rtl w:val="0"/>
        </w:rPr>
        <w:t>3.3 Data Flow Diagram</w:t>
      </w:r>
    </w:p>
    <w:p w14:paraId="0000009A">
      <w:pPr>
        <w:numPr>
          <w:ilvl w:val="0"/>
          <w:numId w:val="10"/>
        </w:numPr>
        <w:spacing w:before="240" w:after="0" w:afterAutospacing="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User inputs student and enrollment data</w:t>
      </w:r>
    </w:p>
    <w:p w14:paraId="0000009B">
      <w:pPr>
        <w:numPr>
          <w:ilvl w:val="0"/>
          <w:numId w:val="10"/>
        </w:numPr>
        <w:spacing w:before="0" w:beforeAutospacing="0" w:after="0" w:afterAutospacing="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System validates and stores records</w:t>
      </w:r>
    </w:p>
    <w:p w14:paraId="0000009C">
      <w:pPr>
        <w:numPr>
          <w:ilvl w:val="0"/>
          <w:numId w:val="10"/>
        </w:numPr>
        <w:spacing w:before="0" w:beforeAutospacing="0" w:after="0" w:afterAutospacing="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Approval process routes data</w:t>
      </w:r>
    </w:p>
    <w:p w14:paraId="0000009D">
      <w:pPr>
        <w:numPr>
          <w:ilvl w:val="0"/>
          <w:numId w:val="10"/>
        </w:numPr>
        <w:spacing w:before="0" w:beforeAutospacing="0" w:after="240"/>
        <w:ind w:left="720" w:hanging="360"/>
        <w:jc w:val="both"/>
        <w:rPr>
          <w:rFonts w:ascii="Times New Roman" w:hAnsi="Times New Roman" w:eastAsia="Times New Roman" w:cs="Times New Roman"/>
          <w:color w:val="0D0D0D"/>
          <w:sz w:val="26"/>
          <w:szCs w:val="26"/>
          <w:highlight w:val="white"/>
          <w:u w:val="none"/>
        </w:rPr>
      </w:pPr>
      <w:r>
        <w:rPr>
          <w:rFonts w:ascii="Times New Roman" w:hAnsi="Times New Roman" w:eastAsia="Times New Roman" w:cs="Times New Roman"/>
          <w:color w:val="0D0D0D"/>
          <w:sz w:val="26"/>
          <w:szCs w:val="26"/>
          <w:highlight w:val="white"/>
          <w:rtl w:val="0"/>
        </w:rPr>
        <w:t>Reports and dashboards consume processed data.</w:t>
      </w:r>
    </w:p>
    <w:p w14:paraId="0000009E">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system processes enrollment requests, validates data, routes approvals, assigns instructors, and generates reports.</w:t>
      </w:r>
    </w:p>
    <w:p w14:paraId="0000009F">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14" name="image31.png"/>
            <wp:cNvGraphicFramePr/>
            <a:graphic xmlns:a="http://schemas.openxmlformats.org/drawingml/2006/main">
              <a:graphicData uri="http://schemas.openxmlformats.org/drawingml/2006/picture">
                <pic:pic xmlns:pic="http://schemas.openxmlformats.org/drawingml/2006/picture">
                  <pic:nvPicPr>
                    <pic:cNvPr id="14" name="image31.png"/>
                    <pic:cNvPicPr preferRelativeResize="0"/>
                  </pic:nvPicPr>
                  <pic:blipFill>
                    <a:blip r:embed="rId10"/>
                    <a:srcRect/>
                    <a:stretch>
                      <a:fillRect/>
                    </a:stretch>
                  </pic:blipFill>
                  <pic:spPr>
                    <a:xfrm>
                      <a:off x="0" y="0"/>
                      <a:ext cx="5943600" cy="3962400"/>
                    </a:xfrm>
                    <a:prstGeom prst="rect">
                      <a:avLst/>
                    </a:prstGeom>
                  </pic:spPr>
                </pic:pic>
              </a:graphicData>
            </a:graphic>
          </wp:inline>
        </w:drawing>
      </w:r>
    </w:p>
    <w:p w14:paraId="000000A0">
      <w:pPr>
        <w:spacing w:before="240" w:after="240"/>
        <w:jc w:val="both"/>
        <w:rPr>
          <w:rFonts w:ascii="Times New Roman" w:hAnsi="Times New Roman" w:eastAsia="Times New Roman" w:cs="Times New Roman"/>
          <w:color w:val="0D0D0D"/>
          <w:sz w:val="26"/>
          <w:szCs w:val="26"/>
          <w:highlight w:val="white"/>
        </w:rPr>
      </w:pPr>
    </w:p>
    <w:p w14:paraId="000000A1">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b/>
          <w:bCs/>
          <w:color w:val="0D0D0D"/>
          <w:sz w:val="28"/>
          <w:szCs w:val="28"/>
          <w:highlight w:val="white"/>
          <w:rtl w:val="0"/>
        </w:rPr>
        <w:t>3.4 Technology Stack</w:t>
      </w:r>
    </w:p>
    <w:tbl>
      <w:tblPr>
        <w:tblStyle w:val="17"/>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490"/>
        <w:gridCol w:w="6870"/>
      </w:tblGrid>
      <w:tr w14:paraId="38F0C3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40" w:hRule="atLeast"/>
        </w:trPr>
        <w:tc>
          <w:tcPr>
            <w:shd w:val="clear" w:color="auto" w:fill="auto"/>
            <w:tcMar>
              <w:top w:w="100" w:type="dxa"/>
              <w:left w:w="100" w:type="dxa"/>
              <w:bottom w:w="100" w:type="dxa"/>
              <w:right w:w="100" w:type="dxa"/>
            </w:tcMar>
            <w:vAlign w:val="top"/>
          </w:tcPr>
          <w:p w14:paraId="000000A2">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Layer</w:t>
            </w:r>
          </w:p>
        </w:tc>
        <w:tc>
          <w:tcPr>
            <w:shd w:val="clear" w:color="auto" w:fill="auto"/>
            <w:tcMar>
              <w:top w:w="100" w:type="dxa"/>
              <w:left w:w="100" w:type="dxa"/>
              <w:bottom w:w="100" w:type="dxa"/>
              <w:right w:w="100" w:type="dxa"/>
            </w:tcMar>
            <w:vAlign w:val="top"/>
          </w:tcPr>
          <w:p w14:paraId="000000A3">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Technology</w:t>
            </w:r>
          </w:p>
        </w:tc>
      </w:tr>
      <w:tr w14:paraId="485239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4">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UI</w:t>
            </w:r>
          </w:p>
        </w:tc>
        <w:tc>
          <w:tcPr>
            <w:shd w:val="clear" w:color="auto" w:fill="auto"/>
            <w:tcMar>
              <w:top w:w="100" w:type="dxa"/>
              <w:left w:w="100" w:type="dxa"/>
              <w:bottom w:w="100" w:type="dxa"/>
              <w:right w:w="100" w:type="dxa"/>
            </w:tcMar>
            <w:vAlign w:val="top"/>
          </w:tcPr>
          <w:p w14:paraId="000000A5">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Lightning</w:t>
            </w:r>
          </w:p>
        </w:tc>
      </w:tr>
      <w:tr w14:paraId="082AD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6">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Logic</w:t>
            </w:r>
          </w:p>
        </w:tc>
        <w:tc>
          <w:tcPr>
            <w:shd w:val="clear" w:color="auto" w:fill="auto"/>
            <w:tcMar>
              <w:top w:w="100" w:type="dxa"/>
              <w:left w:w="100" w:type="dxa"/>
              <w:bottom w:w="100" w:type="dxa"/>
              <w:right w:w="100" w:type="dxa"/>
            </w:tcMar>
            <w:vAlign w:val="top"/>
          </w:tcPr>
          <w:p w14:paraId="000000A7">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Flows</w:t>
            </w:r>
          </w:p>
        </w:tc>
      </w:tr>
      <w:tr w14:paraId="5B29AA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8">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Database</w:t>
            </w:r>
          </w:p>
        </w:tc>
        <w:tc>
          <w:tcPr>
            <w:shd w:val="clear" w:color="auto" w:fill="auto"/>
            <w:tcMar>
              <w:top w:w="100" w:type="dxa"/>
              <w:left w:w="100" w:type="dxa"/>
              <w:bottom w:w="100" w:type="dxa"/>
              <w:right w:w="100" w:type="dxa"/>
            </w:tcMar>
            <w:vAlign w:val="top"/>
          </w:tcPr>
          <w:p w14:paraId="000000A9">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Objects</w:t>
            </w:r>
          </w:p>
        </w:tc>
      </w:tr>
      <w:tr w14:paraId="2DCDB3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A">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Automation</w:t>
            </w:r>
          </w:p>
        </w:tc>
        <w:tc>
          <w:tcPr>
            <w:shd w:val="clear" w:color="auto" w:fill="auto"/>
            <w:tcMar>
              <w:top w:w="100" w:type="dxa"/>
              <w:left w:w="100" w:type="dxa"/>
              <w:bottom w:w="100" w:type="dxa"/>
              <w:right w:w="100" w:type="dxa"/>
            </w:tcMar>
            <w:vAlign w:val="top"/>
          </w:tcPr>
          <w:p w14:paraId="000000AB">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Validation Rules, Approval Process</w:t>
            </w:r>
          </w:p>
        </w:tc>
      </w:tr>
      <w:tr w14:paraId="380001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C">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Reporting</w:t>
            </w:r>
          </w:p>
        </w:tc>
        <w:tc>
          <w:tcPr>
            <w:shd w:val="clear" w:color="auto" w:fill="auto"/>
            <w:tcMar>
              <w:top w:w="100" w:type="dxa"/>
              <w:left w:w="100" w:type="dxa"/>
              <w:bottom w:w="100" w:type="dxa"/>
              <w:right w:w="100" w:type="dxa"/>
            </w:tcMar>
            <w:vAlign w:val="top"/>
          </w:tcPr>
          <w:p w14:paraId="000000AD">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Reports &amp; Dashboards</w:t>
            </w:r>
          </w:p>
        </w:tc>
      </w:tr>
    </w:tbl>
    <w:p w14:paraId="000000AE">
      <w:pPr>
        <w:spacing w:before="240" w:after="240"/>
        <w:jc w:val="both"/>
        <w:rPr>
          <w:rFonts w:ascii="Times New Roman" w:hAnsi="Times New Roman" w:eastAsia="Times New Roman" w:cs="Times New Roman"/>
          <w:color w:val="0D0D0D"/>
          <w:sz w:val="26"/>
          <w:szCs w:val="26"/>
          <w:highlight w:val="white"/>
        </w:rPr>
      </w:pPr>
    </w:p>
    <w:p w14:paraId="000000AF">
      <w:pPr>
        <w:pStyle w:val="2"/>
        <w:spacing w:before="240" w:after="240"/>
        <w:jc w:val="both"/>
        <w:rPr>
          <w:rFonts w:ascii="Times New Roman" w:hAnsi="Times New Roman" w:eastAsia="Times New Roman" w:cs="Times New Roman"/>
          <w:b/>
          <w:bCs/>
          <w:sz w:val="32"/>
          <w:szCs w:val="32"/>
        </w:rPr>
      </w:pPr>
      <w:bookmarkStart w:id="9" w:name="_lsfliattcyqz" w:colFirst="0" w:colLast="0"/>
      <w:bookmarkEnd w:id="9"/>
      <w:r>
        <w:rPr>
          <w:rFonts w:ascii="Times New Roman" w:hAnsi="Times New Roman" w:eastAsia="Times New Roman" w:cs="Times New Roman"/>
          <w:b/>
          <w:bCs/>
          <w:sz w:val="32"/>
          <w:szCs w:val="32"/>
          <w:rtl w:val="0"/>
        </w:rPr>
        <w:t>4. PROJECT DESIGN PHASE</w:t>
      </w:r>
    </w:p>
    <w:p w14:paraId="000000B0">
      <w:pPr>
        <w:pStyle w:val="4"/>
        <w:jc w:val="both"/>
        <w:rPr>
          <w:rFonts w:ascii="Times New Roman" w:hAnsi="Times New Roman" w:eastAsia="Times New Roman" w:cs="Times New Roman"/>
          <w:b/>
          <w:bCs/>
        </w:rPr>
      </w:pPr>
      <w:bookmarkStart w:id="10" w:name="_r5oyfghcygbl" w:colFirst="0" w:colLast="0"/>
      <w:bookmarkEnd w:id="10"/>
      <w:r>
        <w:rPr>
          <w:rFonts w:ascii="Times New Roman" w:hAnsi="Times New Roman" w:eastAsia="Times New Roman" w:cs="Times New Roman"/>
          <w:b/>
          <w:bCs/>
          <w:rtl w:val="0"/>
        </w:rPr>
        <w:t>4.1 Problem–Solution Fit</w:t>
      </w:r>
    </w:p>
    <w:p w14:paraId="000000B1">
      <w:pPr>
        <w:spacing w:before="240" w:after="24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SECMS directly addresses fragmented enrollment workflows by aligning user behavior, constraints, and automation using Salesforce-native capabilities.</w:t>
      </w:r>
    </w:p>
    <w:p w14:paraId="000000B2">
      <w:pPr>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drawing>
          <wp:inline distT="114300" distB="114300" distL="114300" distR="114300">
            <wp:extent cx="5943600" cy="39624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10" name="image21.png"/>
                    <pic:cNvPicPr preferRelativeResize="0"/>
                  </pic:nvPicPr>
                  <pic:blipFill>
                    <a:blip r:embed="rId11"/>
                    <a:srcRect/>
                    <a:stretch>
                      <a:fillRect/>
                    </a:stretch>
                  </pic:blipFill>
                  <pic:spPr>
                    <a:xfrm>
                      <a:off x="0" y="0"/>
                      <a:ext cx="5943600" cy="3962400"/>
                    </a:xfrm>
                    <a:prstGeom prst="rect">
                      <a:avLst/>
                    </a:prstGeom>
                  </pic:spPr>
                </pic:pic>
              </a:graphicData>
            </a:graphic>
          </wp:inline>
        </w:drawing>
      </w:r>
    </w:p>
    <w:p w14:paraId="000000B3">
      <w:pPr>
        <w:jc w:val="both"/>
        <w:rPr>
          <w:rFonts w:ascii="Times New Roman" w:hAnsi="Times New Roman" w:eastAsia="Times New Roman" w:cs="Times New Roman"/>
          <w:color w:val="0D0D0D"/>
          <w:sz w:val="26"/>
          <w:szCs w:val="26"/>
          <w:highlight w:val="white"/>
        </w:rPr>
      </w:pPr>
    </w:p>
    <w:p w14:paraId="000000B4">
      <w:pPr>
        <w:jc w:val="both"/>
        <w:rPr>
          <w:rFonts w:ascii="Times New Roman" w:hAnsi="Times New Roman" w:eastAsia="Times New Roman" w:cs="Times New Roman"/>
          <w:color w:val="0D0D0D"/>
          <w:sz w:val="26"/>
          <w:szCs w:val="26"/>
          <w:highlight w:val="white"/>
        </w:rPr>
      </w:pPr>
    </w:p>
    <w:p w14:paraId="000000B5">
      <w:pPr>
        <w:jc w:val="both"/>
        <w:rPr>
          <w:rFonts w:ascii="Times New Roman" w:hAnsi="Times New Roman" w:eastAsia="Times New Roman" w:cs="Times New Roman"/>
          <w:color w:val="0D0D0D"/>
          <w:sz w:val="26"/>
          <w:szCs w:val="26"/>
          <w:highlight w:val="white"/>
        </w:rPr>
      </w:pPr>
    </w:p>
    <w:p w14:paraId="000000B6">
      <w:pPr>
        <w:jc w:val="both"/>
        <w:rPr>
          <w:rFonts w:ascii="Times New Roman" w:hAnsi="Times New Roman" w:eastAsia="Times New Roman" w:cs="Times New Roman"/>
          <w:color w:val="0D0D0D"/>
          <w:sz w:val="26"/>
          <w:szCs w:val="26"/>
          <w:highlight w:val="white"/>
        </w:rPr>
      </w:pPr>
    </w:p>
    <w:p w14:paraId="000000B7">
      <w:pPr>
        <w:pStyle w:val="4"/>
        <w:keepNext w:val="0"/>
        <w:keepLines w:val="0"/>
        <w:spacing w:before="280"/>
        <w:jc w:val="both"/>
        <w:rPr>
          <w:rFonts w:ascii="Times New Roman" w:hAnsi="Times New Roman" w:eastAsia="Times New Roman" w:cs="Times New Roman"/>
          <w:b/>
          <w:bCs/>
          <w:color w:val="0D0D0D"/>
          <w:highlight w:val="white"/>
        </w:rPr>
      </w:pPr>
      <w:bookmarkStart w:id="11" w:name="_d2onion5ippw" w:colFirst="0" w:colLast="0"/>
      <w:bookmarkEnd w:id="11"/>
      <w:r>
        <w:rPr>
          <w:rFonts w:ascii="Times New Roman" w:hAnsi="Times New Roman" w:eastAsia="Times New Roman" w:cs="Times New Roman"/>
          <w:b/>
          <w:bCs/>
          <w:color w:val="0D0D0D"/>
          <w:highlight w:val="white"/>
          <w:rtl w:val="0"/>
        </w:rPr>
        <w:t>4.2 Proposed Solution</w:t>
      </w:r>
    </w:p>
    <w:p w14:paraId="000000B8">
      <w:pPr>
        <w:spacing w:before="240" w:after="240"/>
        <w:jc w:val="both"/>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Functional Requirements</w:t>
      </w:r>
    </w:p>
    <w:p w14:paraId="000000B9">
      <w:pPr>
        <w:spacing w:before="240" w:after="240"/>
        <w:jc w:val="both"/>
        <w:rPr>
          <w:rFonts w:ascii="Times New Roman" w:hAnsi="Times New Roman" w:eastAsia="Times New Roman" w:cs="Times New Roman"/>
          <w:b/>
          <w:bCs/>
          <w:color w:val="0D0D0D"/>
          <w:sz w:val="26"/>
          <w:szCs w:val="26"/>
          <w:highlight w:val="white"/>
        </w:rPr>
      </w:pPr>
    </w:p>
    <w:tbl>
      <w:tblPr>
        <w:tblStyle w:val="18"/>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25"/>
        <w:gridCol w:w="7035"/>
      </w:tblGrid>
      <w:tr w14:paraId="40BA0A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A">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Parameter</w:t>
            </w:r>
          </w:p>
        </w:tc>
        <w:tc>
          <w:tcPr>
            <w:shd w:val="clear" w:color="auto" w:fill="auto"/>
            <w:tcMar>
              <w:top w:w="100" w:type="dxa"/>
              <w:left w:w="100" w:type="dxa"/>
              <w:bottom w:w="100" w:type="dxa"/>
              <w:right w:w="100" w:type="dxa"/>
            </w:tcMar>
            <w:vAlign w:val="top"/>
          </w:tcPr>
          <w:p w14:paraId="000000BB">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b/>
                <w:bCs/>
                <w:color w:val="0D0D0D"/>
                <w:sz w:val="26"/>
                <w:szCs w:val="26"/>
                <w:highlight w:val="white"/>
                <w:rtl w:val="0"/>
              </w:rPr>
              <w:t>Description</w:t>
            </w:r>
          </w:p>
        </w:tc>
      </w:tr>
      <w:tr w14:paraId="343B72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C">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Problem</w:t>
            </w:r>
          </w:p>
        </w:tc>
        <w:tc>
          <w:tcPr>
            <w:shd w:val="clear" w:color="auto" w:fill="auto"/>
            <w:tcMar>
              <w:top w:w="100" w:type="dxa"/>
              <w:left w:w="100" w:type="dxa"/>
              <w:bottom w:w="100" w:type="dxa"/>
              <w:right w:w="100" w:type="dxa"/>
            </w:tcMar>
            <w:vAlign w:val="top"/>
          </w:tcPr>
          <w:p w14:paraId="000000BD">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Manual enrollment handling</w:t>
            </w:r>
          </w:p>
        </w:tc>
      </w:tr>
      <w:tr w14:paraId="196B0C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E">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Solution</w:t>
            </w:r>
          </w:p>
        </w:tc>
        <w:tc>
          <w:tcPr>
            <w:shd w:val="clear" w:color="auto" w:fill="auto"/>
            <w:tcMar>
              <w:top w:w="100" w:type="dxa"/>
              <w:left w:w="100" w:type="dxa"/>
              <w:bottom w:w="100" w:type="dxa"/>
              <w:right w:w="100" w:type="dxa"/>
            </w:tcMar>
            <w:vAlign w:val="top"/>
          </w:tcPr>
          <w:p w14:paraId="000000BF">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Salesforce-based SECMS</w:t>
            </w:r>
          </w:p>
        </w:tc>
      </w:tr>
      <w:tr w14:paraId="3857FF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0">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Novelty</w:t>
            </w:r>
          </w:p>
        </w:tc>
        <w:tc>
          <w:tcPr>
            <w:shd w:val="clear" w:color="auto" w:fill="auto"/>
            <w:tcMar>
              <w:top w:w="100" w:type="dxa"/>
              <w:left w:w="100" w:type="dxa"/>
              <w:bottom w:w="100" w:type="dxa"/>
              <w:right w:w="100" w:type="dxa"/>
            </w:tcMar>
            <w:vAlign w:val="top"/>
          </w:tcPr>
          <w:p w14:paraId="000000C1">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End-to-end automation</w:t>
            </w:r>
          </w:p>
        </w:tc>
      </w:tr>
      <w:tr w14:paraId="371A73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2">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Social Impact</w:t>
            </w:r>
          </w:p>
        </w:tc>
        <w:tc>
          <w:tcPr>
            <w:shd w:val="clear" w:color="auto" w:fill="auto"/>
            <w:tcMar>
              <w:top w:w="100" w:type="dxa"/>
              <w:left w:w="100" w:type="dxa"/>
              <w:bottom w:w="100" w:type="dxa"/>
              <w:right w:w="100" w:type="dxa"/>
            </w:tcMar>
            <w:vAlign w:val="top"/>
          </w:tcPr>
          <w:p w14:paraId="000000C3">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Improved student experience</w:t>
            </w:r>
          </w:p>
        </w:tc>
      </w:tr>
      <w:tr w14:paraId="38E077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4">
            <w:pPr>
              <w:widowControl w:val="0"/>
              <w:spacing w:line="240" w:lineRule="auto"/>
              <w:rPr>
                <w:rFonts w:ascii="Times New Roman" w:hAnsi="Times New Roman" w:eastAsia="Times New Roman" w:cs="Times New Roman"/>
                <w:b/>
                <w:bCs/>
                <w:color w:val="0D0D0D"/>
                <w:sz w:val="26"/>
                <w:szCs w:val="26"/>
                <w:highlight w:val="white"/>
              </w:rPr>
            </w:pPr>
            <w:r>
              <w:rPr>
                <w:rFonts w:ascii="Times New Roman" w:hAnsi="Times New Roman" w:eastAsia="Times New Roman" w:cs="Times New Roman"/>
                <w:color w:val="0D0D0D"/>
                <w:sz w:val="26"/>
                <w:szCs w:val="26"/>
                <w:highlight w:val="white"/>
                <w:rtl w:val="0"/>
              </w:rPr>
              <w:t>Revenue Model</w:t>
            </w:r>
          </w:p>
        </w:tc>
        <w:tc>
          <w:tcPr>
            <w:shd w:val="clear" w:color="auto" w:fill="auto"/>
            <w:tcMar>
              <w:top w:w="100" w:type="dxa"/>
              <w:left w:w="100" w:type="dxa"/>
              <w:bottom w:w="100" w:type="dxa"/>
              <w:right w:w="100" w:type="dxa"/>
            </w:tcMar>
            <w:vAlign w:val="top"/>
          </w:tcPr>
          <w:p w14:paraId="000000C5">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Institutional deployment</w:t>
            </w:r>
          </w:p>
        </w:tc>
      </w:tr>
      <w:tr w14:paraId="4E11DB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6">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Scalability</w:t>
            </w:r>
          </w:p>
        </w:tc>
        <w:tc>
          <w:tcPr>
            <w:shd w:val="clear" w:color="auto" w:fill="auto"/>
            <w:tcMar>
              <w:top w:w="100" w:type="dxa"/>
              <w:left w:w="100" w:type="dxa"/>
              <w:bottom w:w="100" w:type="dxa"/>
              <w:right w:w="100" w:type="dxa"/>
            </w:tcMar>
            <w:vAlign w:val="top"/>
          </w:tcPr>
          <w:p w14:paraId="000000C7">
            <w:pPr>
              <w:widowControl w:val="0"/>
              <w:spacing w:line="240" w:lineRule="auto"/>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Multi-department support</w:t>
            </w:r>
          </w:p>
        </w:tc>
      </w:tr>
    </w:tbl>
    <w:p w14:paraId="000000C8">
      <w:pPr>
        <w:spacing w:before="240" w:after="240"/>
        <w:rPr>
          <w:rFonts w:ascii="Times New Roman" w:hAnsi="Times New Roman" w:eastAsia="Times New Roman" w:cs="Times New Roman"/>
          <w:b/>
          <w:bCs/>
          <w:color w:val="0D0D0D"/>
          <w:sz w:val="26"/>
          <w:szCs w:val="26"/>
          <w:highlight w:val="white"/>
        </w:rPr>
      </w:pPr>
    </w:p>
    <w:p w14:paraId="000000C9">
      <w:pPr>
        <w:pStyle w:val="4"/>
        <w:keepNext w:val="0"/>
        <w:keepLines w:val="0"/>
        <w:spacing w:before="280"/>
        <w:jc w:val="both"/>
        <w:rPr>
          <w:rFonts w:ascii="Times New Roman" w:hAnsi="Times New Roman" w:eastAsia="Times New Roman" w:cs="Times New Roman"/>
          <w:b/>
          <w:bCs/>
          <w:color w:val="0D0D0D"/>
          <w:highlight w:val="white"/>
        </w:rPr>
      </w:pPr>
      <w:bookmarkStart w:id="12" w:name="_upfgbnytlg0i" w:colFirst="0" w:colLast="0"/>
      <w:bookmarkEnd w:id="12"/>
      <w:r>
        <w:rPr>
          <w:rFonts w:ascii="Times New Roman" w:hAnsi="Times New Roman" w:eastAsia="Times New Roman" w:cs="Times New Roman"/>
          <w:b/>
          <w:bCs/>
          <w:color w:val="0D0D0D"/>
          <w:highlight w:val="white"/>
          <w:rtl w:val="0"/>
        </w:rPr>
        <w:t>4.3 Solution Architecture</w:t>
      </w:r>
    </w:p>
    <w:p w14:paraId="000000CA">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The architecture integrates Salesforce objects, automation flows, approval processes, dashboards, and security layers.</w:t>
      </w:r>
    </w:p>
    <w:p w14:paraId="000000CB">
      <w:pPr>
        <w:spacing w:before="240" w:after="240"/>
        <w:jc w:val="both"/>
        <w:rPr>
          <w:rFonts w:ascii="Times New Roman" w:hAnsi="Times New Roman" w:eastAsia="Times New Roman" w:cs="Times New Roman"/>
          <w:color w:val="0D0D0D"/>
          <w:sz w:val="26"/>
          <w:szCs w:val="26"/>
          <w:highlight w:val="white"/>
        </w:rPr>
      </w:pPr>
    </w:p>
    <w:p w14:paraId="000000CC">
      <w:pPr>
        <w:spacing w:before="240" w:after="240"/>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Pr>
        <w:drawing>
          <wp:inline distT="114300" distB="114300" distL="114300" distR="114300">
            <wp:extent cx="5943600" cy="3962400"/>
            <wp:effectExtent l="0" t="0" r="0" b="0"/>
            <wp:docPr id="22" name="image34.png"/>
            <wp:cNvGraphicFramePr/>
            <a:graphic xmlns:a="http://schemas.openxmlformats.org/drawingml/2006/main">
              <a:graphicData uri="http://schemas.openxmlformats.org/drawingml/2006/picture">
                <pic:pic xmlns:pic="http://schemas.openxmlformats.org/drawingml/2006/picture">
                  <pic:nvPicPr>
                    <pic:cNvPr id="22" name="image34.png"/>
                    <pic:cNvPicPr preferRelativeResize="0"/>
                  </pic:nvPicPr>
                  <pic:blipFill>
                    <a:blip r:embed="rId12"/>
                    <a:srcRect/>
                    <a:stretch>
                      <a:fillRect/>
                    </a:stretch>
                  </pic:blipFill>
                  <pic:spPr>
                    <a:xfrm>
                      <a:off x="0" y="0"/>
                      <a:ext cx="5943600" cy="3962400"/>
                    </a:xfrm>
                    <a:prstGeom prst="rect">
                      <a:avLst/>
                    </a:prstGeom>
                  </pic:spPr>
                </pic:pic>
              </a:graphicData>
            </a:graphic>
          </wp:inline>
        </w:drawing>
      </w:r>
    </w:p>
    <w:p w14:paraId="000000CD">
      <w:pPr>
        <w:pStyle w:val="2"/>
        <w:spacing w:before="240" w:after="240"/>
        <w:jc w:val="both"/>
        <w:rPr>
          <w:b/>
          <w:bCs/>
          <w:sz w:val="32"/>
          <w:szCs w:val="32"/>
          <w:highlight w:val="white"/>
        </w:rPr>
      </w:pPr>
      <w:bookmarkStart w:id="13" w:name="_eopui2y7giux" w:colFirst="0" w:colLast="0"/>
      <w:bookmarkEnd w:id="13"/>
      <w:r>
        <w:rPr>
          <w:b/>
          <w:bCs/>
          <w:sz w:val="32"/>
          <w:szCs w:val="32"/>
          <w:highlight w:val="white"/>
          <w:rtl w:val="0"/>
        </w:rPr>
        <w:t>5. PROJECT PLANNING &amp; SCHEDULING</w:t>
      </w:r>
    </w:p>
    <w:p w14:paraId="000000CE">
      <w:pPr>
        <w:pStyle w:val="3"/>
        <w:jc w:val="both"/>
        <w:rPr>
          <w:b/>
          <w:bCs/>
          <w:sz w:val="28"/>
          <w:szCs w:val="28"/>
          <w:highlight w:val="white"/>
        </w:rPr>
      </w:pPr>
      <w:bookmarkStart w:id="14" w:name="_u933x5wq8t2g" w:colFirst="0" w:colLast="0"/>
      <w:bookmarkEnd w:id="14"/>
      <w:r>
        <w:rPr>
          <w:b/>
          <w:bCs/>
          <w:sz w:val="28"/>
          <w:szCs w:val="28"/>
          <w:highlight w:val="white"/>
          <w:rtl w:val="0"/>
        </w:rPr>
        <w:t>5.1 Project Planning</w:t>
      </w:r>
    </w:p>
    <w:p w14:paraId="000000CF">
      <w:pPr>
        <w:numPr>
          <w:ilvl w:val="0"/>
          <w:numId w:val="11"/>
        </w:numPr>
        <w:spacing w:before="240" w:after="0" w:afterAutospacing="0"/>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Agile methodology</w:t>
      </w:r>
    </w:p>
    <w:p w14:paraId="000000D0">
      <w:pPr>
        <w:numPr>
          <w:ilvl w:val="0"/>
          <w:numId w:val="11"/>
        </w:numPr>
        <w:spacing w:before="0" w:beforeAutospacing="0" w:after="0" w:afterAutospacing="0"/>
        <w:ind w:left="720" w:hanging="360"/>
        <w:jc w:val="both"/>
        <w:rPr>
          <w:rFonts w:ascii="Times New Roman" w:hAnsi="Times New Roman" w:eastAsia="Times New Roman" w:cs="Times New Roman"/>
          <w:sz w:val="28"/>
          <w:szCs w:val="28"/>
          <w:highlight w:val="white"/>
        </w:rPr>
      </w:pPr>
      <w:r>
        <w:rPr>
          <w:rFonts w:ascii="Cardo" w:hAnsi="Cardo" w:eastAsia="Cardo" w:cs="Cardo"/>
          <w:sz w:val="28"/>
          <w:szCs w:val="28"/>
          <w:highlight w:val="white"/>
          <w:rtl w:val="0"/>
        </w:rPr>
        <w:t>Epics → Stories → Story Points</w:t>
      </w:r>
    </w:p>
    <w:p w14:paraId="000000D1">
      <w:pPr>
        <w:numPr>
          <w:ilvl w:val="0"/>
          <w:numId w:val="11"/>
        </w:numPr>
        <w:spacing w:before="0" w:beforeAutospacing="0" w:after="0" w:afterAutospacing="0"/>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Sprint-based execution</w:t>
      </w:r>
    </w:p>
    <w:p w14:paraId="000000D2">
      <w:pPr>
        <w:numPr>
          <w:ilvl w:val="0"/>
          <w:numId w:val="11"/>
        </w:numPr>
        <w:spacing w:before="0" w:beforeAutospacing="0" w:after="240"/>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Velocity calculation used for estimation</w:t>
      </w:r>
    </w:p>
    <w:p w14:paraId="000000D3">
      <w:pPr>
        <w:spacing w:after="160" w:line="259" w:lineRule="auto"/>
        <w:rPr>
          <w:b/>
          <w:bCs/>
          <w:highlight w:val="white"/>
        </w:rPr>
      </w:pPr>
      <w:r>
        <w:rPr>
          <w:b/>
          <w:bCs/>
          <w:highlight w:val="white"/>
          <w:rtl w:val="0"/>
        </w:rPr>
        <w:t>Product Backlog, Sprint Schedule, and Estimation (4 Marks)</w:t>
      </w:r>
    </w:p>
    <w:p w14:paraId="000000D4">
      <w:pPr>
        <w:spacing w:after="160" w:line="259" w:lineRule="auto"/>
        <w:rPr>
          <w:highlight w:val="white"/>
        </w:rPr>
      </w:pPr>
      <w:r>
        <w:rPr>
          <w:highlight w:val="white"/>
          <w:rtl w:val="0"/>
        </w:rPr>
        <w:t>Use the below template to create product backlog and sprint schedule</w:t>
      </w:r>
    </w:p>
    <w:tbl>
      <w:tblPr>
        <w:tblStyle w:val="19"/>
        <w:tblW w:w="10830"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35"/>
        <w:gridCol w:w="1650"/>
        <w:gridCol w:w="1125"/>
        <w:gridCol w:w="3345"/>
        <w:gridCol w:w="1140"/>
        <w:gridCol w:w="1155"/>
        <w:gridCol w:w="1080"/>
      </w:tblGrid>
      <w:tr w14:paraId="5CF7F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blHeader/>
        </w:trPr>
        <w:tc>
          <w:p w14:paraId="000000D5">
            <w:pPr>
              <w:spacing w:after="0" w:line="240" w:lineRule="auto"/>
              <w:rPr>
                <w:b/>
                <w:bCs/>
                <w:sz w:val="20"/>
                <w:szCs w:val="20"/>
                <w:highlight w:val="white"/>
              </w:rPr>
            </w:pPr>
            <w:r>
              <w:rPr>
                <w:b/>
                <w:bCs/>
                <w:sz w:val="20"/>
                <w:szCs w:val="20"/>
                <w:highlight w:val="white"/>
                <w:rtl w:val="0"/>
              </w:rPr>
              <w:t>Sprint</w:t>
            </w:r>
          </w:p>
        </w:tc>
        <w:tc>
          <w:p w14:paraId="000000D6">
            <w:pPr>
              <w:spacing w:after="0" w:line="240" w:lineRule="auto"/>
              <w:rPr>
                <w:b/>
                <w:bCs/>
                <w:sz w:val="20"/>
                <w:szCs w:val="20"/>
                <w:highlight w:val="white"/>
              </w:rPr>
            </w:pPr>
            <w:r>
              <w:rPr>
                <w:b/>
                <w:bCs/>
                <w:sz w:val="20"/>
                <w:szCs w:val="20"/>
                <w:highlight w:val="white"/>
                <w:rtl w:val="0"/>
              </w:rPr>
              <w:t>Functional Requirement (Epic)</w:t>
            </w:r>
          </w:p>
        </w:tc>
        <w:tc>
          <w:p w14:paraId="000000D7">
            <w:pPr>
              <w:spacing w:after="0" w:line="240" w:lineRule="auto"/>
              <w:rPr>
                <w:b/>
                <w:bCs/>
                <w:sz w:val="20"/>
                <w:szCs w:val="20"/>
                <w:highlight w:val="white"/>
              </w:rPr>
            </w:pPr>
            <w:r>
              <w:rPr>
                <w:b/>
                <w:bCs/>
                <w:sz w:val="20"/>
                <w:szCs w:val="20"/>
                <w:highlight w:val="white"/>
                <w:rtl w:val="0"/>
              </w:rPr>
              <w:t>User Story Number</w:t>
            </w:r>
          </w:p>
        </w:tc>
        <w:tc>
          <w:p w14:paraId="000000D8">
            <w:pPr>
              <w:spacing w:after="0" w:line="240" w:lineRule="auto"/>
              <w:rPr>
                <w:b/>
                <w:bCs/>
                <w:sz w:val="20"/>
                <w:szCs w:val="20"/>
                <w:highlight w:val="white"/>
              </w:rPr>
            </w:pPr>
            <w:r>
              <w:rPr>
                <w:b/>
                <w:bCs/>
                <w:sz w:val="20"/>
                <w:szCs w:val="20"/>
                <w:highlight w:val="white"/>
                <w:rtl w:val="0"/>
              </w:rPr>
              <w:t>User Story / Task</w:t>
            </w:r>
          </w:p>
        </w:tc>
        <w:tc>
          <w:p w14:paraId="000000D9">
            <w:pPr>
              <w:spacing w:after="0" w:line="240" w:lineRule="auto"/>
              <w:rPr>
                <w:b/>
                <w:bCs/>
                <w:sz w:val="20"/>
                <w:szCs w:val="20"/>
                <w:highlight w:val="white"/>
              </w:rPr>
            </w:pPr>
            <w:r>
              <w:rPr>
                <w:b/>
                <w:bCs/>
                <w:sz w:val="20"/>
                <w:szCs w:val="20"/>
                <w:highlight w:val="white"/>
                <w:rtl w:val="0"/>
              </w:rPr>
              <w:t>Story Points</w:t>
            </w:r>
          </w:p>
        </w:tc>
        <w:tc>
          <w:p w14:paraId="000000DA">
            <w:pPr>
              <w:spacing w:after="0" w:line="240" w:lineRule="auto"/>
              <w:rPr>
                <w:b/>
                <w:bCs/>
                <w:sz w:val="20"/>
                <w:szCs w:val="20"/>
                <w:highlight w:val="white"/>
              </w:rPr>
            </w:pPr>
            <w:r>
              <w:rPr>
                <w:b/>
                <w:bCs/>
                <w:sz w:val="20"/>
                <w:szCs w:val="20"/>
                <w:highlight w:val="white"/>
                <w:rtl w:val="0"/>
              </w:rPr>
              <w:t>Priority</w:t>
            </w:r>
          </w:p>
        </w:tc>
        <w:tc>
          <w:p w14:paraId="000000DB">
            <w:pPr>
              <w:spacing w:after="0" w:line="240" w:lineRule="auto"/>
              <w:rPr>
                <w:b/>
                <w:bCs/>
                <w:sz w:val="20"/>
                <w:szCs w:val="20"/>
                <w:highlight w:val="white"/>
              </w:rPr>
            </w:pPr>
            <w:r>
              <w:rPr>
                <w:b/>
                <w:bCs/>
                <w:sz w:val="20"/>
                <w:szCs w:val="20"/>
                <w:highlight w:val="white"/>
                <w:rtl w:val="0"/>
              </w:rPr>
              <w:t>Team Members</w:t>
            </w:r>
          </w:p>
        </w:tc>
      </w:tr>
      <w:tr w14:paraId="08450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0DC">
            <w:pPr>
              <w:spacing w:after="0" w:line="240" w:lineRule="auto"/>
              <w:rPr>
                <w:sz w:val="20"/>
                <w:szCs w:val="20"/>
                <w:highlight w:val="white"/>
              </w:rPr>
            </w:pPr>
            <w:r>
              <w:rPr>
                <w:sz w:val="20"/>
                <w:szCs w:val="20"/>
                <w:highlight w:val="white"/>
                <w:rtl w:val="0"/>
              </w:rPr>
              <w:t>Sprint-1</w:t>
            </w:r>
          </w:p>
        </w:tc>
        <w:tc>
          <w:p w14:paraId="000000DD">
            <w:pPr>
              <w:spacing w:after="0" w:line="240" w:lineRule="auto"/>
              <w:rPr>
                <w:sz w:val="20"/>
                <w:szCs w:val="20"/>
                <w:highlight w:val="white"/>
              </w:rPr>
            </w:pPr>
            <w:r>
              <w:rPr>
                <w:sz w:val="20"/>
                <w:szCs w:val="20"/>
                <w:highlight w:val="white"/>
                <w:rtl w:val="0"/>
              </w:rPr>
              <w:t>Developer Setup</w:t>
            </w:r>
          </w:p>
        </w:tc>
        <w:tc>
          <w:p w14:paraId="000000DE">
            <w:pPr>
              <w:spacing w:after="0" w:line="240" w:lineRule="auto"/>
              <w:rPr>
                <w:sz w:val="20"/>
                <w:szCs w:val="20"/>
                <w:highlight w:val="white"/>
              </w:rPr>
            </w:pPr>
            <w:r>
              <w:rPr>
                <w:sz w:val="20"/>
                <w:szCs w:val="20"/>
                <w:highlight w:val="white"/>
                <w:rtl w:val="0"/>
              </w:rPr>
              <w:t>USN-1</w:t>
            </w:r>
          </w:p>
        </w:tc>
        <w:tc>
          <w:p w14:paraId="000000DF">
            <w:pPr>
              <w:spacing w:after="0" w:line="240" w:lineRule="auto"/>
              <w:rPr>
                <w:sz w:val="20"/>
                <w:szCs w:val="20"/>
                <w:highlight w:val="white"/>
              </w:rPr>
            </w:pPr>
            <w:r>
              <w:rPr>
                <w:sz w:val="20"/>
                <w:szCs w:val="20"/>
                <w:highlight w:val="white"/>
                <w:rtl w:val="0"/>
              </w:rPr>
              <w:t>As a system administrator, I want to create a Salesforce developer account so that I can configure and deploy the Student Enrollment system..</w:t>
            </w:r>
          </w:p>
        </w:tc>
        <w:tc>
          <w:p w14:paraId="000000E0">
            <w:pPr>
              <w:spacing w:after="0" w:line="240" w:lineRule="auto"/>
              <w:jc w:val="center"/>
              <w:rPr>
                <w:sz w:val="20"/>
                <w:szCs w:val="20"/>
                <w:highlight w:val="white"/>
              </w:rPr>
            </w:pPr>
            <w:r>
              <w:rPr>
                <w:sz w:val="20"/>
                <w:szCs w:val="20"/>
                <w:highlight w:val="white"/>
                <w:rtl w:val="0"/>
              </w:rPr>
              <w:t>1</w:t>
            </w:r>
          </w:p>
        </w:tc>
        <w:tc>
          <w:p w14:paraId="000000E1">
            <w:pPr>
              <w:spacing w:after="0" w:line="240" w:lineRule="auto"/>
              <w:rPr>
                <w:sz w:val="20"/>
                <w:szCs w:val="20"/>
                <w:highlight w:val="white"/>
              </w:rPr>
            </w:pPr>
            <w:r>
              <w:rPr>
                <w:sz w:val="20"/>
                <w:szCs w:val="20"/>
                <w:highlight w:val="white"/>
                <w:rtl w:val="0"/>
              </w:rPr>
              <w:t>High</w:t>
            </w:r>
          </w:p>
        </w:tc>
        <w:tc>
          <w:p w14:paraId="000000E2">
            <w:pPr>
              <w:spacing w:after="0" w:line="240" w:lineRule="auto"/>
              <w:rPr>
                <w:sz w:val="20"/>
                <w:szCs w:val="20"/>
                <w:highlight w:val="white"/>
              </w:rPr>
            </w:pPr>
            <w:r>
              <w:rPr>
                <w:sz w:val="20"/>
                <w:szCs w:val="20"/>
                <w:highlight w:val="white"/>
                <w:rtl w:val="0"/>
              </w:rPr>
              <w:t>Member1</w:t>
            </w:r>
          </w:p>
        </w:tc>
      </w:tr>
      <w:tr w14:paraId="5E3A4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0E3">
            <w:pPr>
              <w:spacing w:after="0" w:line="240" w:lineRule="auto"/>
              <w:rPr>
                <w:sz w:val="20"/>
                <w:szCs w:val="20"/>
                <w:highlight w:val="white"/>
              </w:rPr>
            </w:pPr>
            <w:r>
              <w:rPr>
                <w:sz w:val="20"/>
                <w:szCs w:val="20"/>
                <w:highlight w:val="white"/>
                <w:rtl w:val="0"/>
              </w:rPr>
              <w:t>Sprint-1</w:t>
            </w:r>
          </w:p>
        </w:tc>
        <w:tc>
          <w:p w14:paraId="000000E4">
            <w:pPr>
              <w:spacing w:after="0" w:line="240" w:lineRule="auto"/>
              <w:rPr>
                <w:sz w:val="20"/>
                <w:szCs w:val="20"/>
                <w:highlight w:val="white"/>
              </w:rPr>
            </w:pPr>
            <w:r>
              <w:rPr>
                <w:sz w:val="20"/>
                <w:szCs w:val="20"/>
                <w:highlight w:val="white"/>
                <w:rtl w:val="0"/>
              </w:rPr>
              <w:t>Data Modeling</w:t>
            </w:r>
          </w:p>
        </w:tc>
        <w:tc>
          <w:p w14:paraId="000000E5">
            <w:pPr>
              <w:spacing w:after="0" w:line="240" w:lineRule="auto"/>
              <w:rPr>
                <w:sz w:val="20"/>
                <w:szCs w:val="20"/>
                <w:highlight w:val="white"/>
              </w:rPr>
            </w:pPr>
            <w:r>
              <w:rPr>
                <w:sz w:val="20"/>
                <w:szCs w:val="20"/>
                <w:highlight w:val="white"/>
                <w:rtl w:val="0"/>
              </w:rPr>
              <w:t>USN-2</w:t>
            </w:r>
          </w:p>
        </w:tc>
        <w:tc>
          <w:p w14:paraId="000000E6">
            <w:pPr>
              <w:spacing w:after="0" w:line="240" w:lineRule="auto"/>
              <w:rPr>
                <w:sz w:val="20"/>
                <w:szCs w:val="20"/>
                <w:highlight w:val="white"/>
              </w:rPr>
            </w:pPr>
            <w:r>
              <w:rPr>
                <w:sz w:val="20"/>
                <w:szCs w:val="20"/>
                <w:highlight w:val="white"/>
                <w:rtl w:val="0"/>
              </w:rPr>
              <w:t>As an admin, I want to create custom objects for Student, Course, Enrollment, and Instructor so that academic data can be stored and managed efficiently.</w:t>
            </w:r>
          </w:p>
        </w:tc>
        <w:tc>
          <w:p w14:paraId="000000E7">
            <w:pPr>
              <w:spacing w:after="0" w:line="240" w:lineRule="auto"/>
              <w:rPr>
                <w:sz w:val="20"/>
                <w:szCs w:val="20"/>
                <w:highlight w:val="white"/>
              </w:rPr>
            </w:pPr>
            <w:r>
              <w:rPr>
                <w:sz w:val="20"/>
                <w:szCs w:val="20"/>
                <w:highlight w:val="white"/>
                <w:rtl w:val="0"/>
              </w:rPr>
              <w:t>3</w:t>
            </w:r>
          </w:p>
        </w:tc>
        <w:tc>
          <w:p w14:paraId="000000E8">
            <w:pPr>
              <w:spacing w:after="0" w:line="240" w:lineRule="auto"/>
              <w:rPr>
                <w:sz w:val="20"/>
                <w:szCs w:val="20"/>
                <w:highlight w:val="white"/>
              </w:rPr>
            </w:pPr>
            <w:r>
              <w:rPr>
                <w:sz w:val="20"/>
                <w:szCs w:val="20"/>
                <w:highlight w:val="white"/>
                <w:rtl w:val="0"/>
              </w:rPr>
              <w:t>High</w:t>
            </w:r>
          </w:p>
        </w:tc>
        <w:tc>
          <w:p w14:paraId="000000E9">
            <w:pPr>
              <w:spacing w:after="0" w:line="240" w:lineRule="auto"/>
              <w:rPr>
                <w:sz w:val="20"/>
                <w:szCs w:val="20"/>
                <w:highlight w:val="white"/>
              </w:rPr>
            </w:pPr>
            <w:r>
              <w:rPr>
                <w:sz w:val="20"/>
                <w:szCs w:val="20"/>
                <w:highlight w:val="white"/>
                <w:rtl w:val="0"/>
              </w:rPr>
              <w:t>Member2</w:t>
            </w:r>
          </w:p>
        </w:tc>
      </w:tr>
      <w:tr w14:paraId="11B98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0EA">
            <w:pPr>
              <w:spacing w:after="0" w:line="240" w:lineRule="auto"/>
              <w:rPr>
                <w:sz w:val="20"/>
                <w:szCs w:val="20"/>
                <w:highlight w:val="white"/>
              </w:rPr>
            </w:pPr>
            <w:r>
              <w:rPr>
                <w:sz w:val="20"/>
                <w:szCs w:val="20"/>
                <w:highlight w:val="white"/>
                <w:rtl w:val="0"/>
              </w:rPr>
              <w:t>Sprint-2</w:t>
            </w:r>
          </w:p>
        </w:tc>
        <w:tc>
          <w:p w14:paraId="000000EB">
            <w:pPr>
              <w:spacing w:after="0" w:line="240" w:lineRule="auto"/>
              <w:rPr>
                <w:sz w:val="20"/>
                <w:szCs w:val="20"/>
                <w:highlight w:val="white"/>
              </w:rPr>
            </w:pPr>
            <w:r>
              <w:rPr>
                <w:sz w:val="20"/>
                <w:szCs w:val="20"/>
                <w:highlight w:val="white"/>
                <w:rtl w:val="0"/>
              </w:rPr>
              <w:t>Data Modeling</w:t>
            </w:r>
          </w:p>
        </w:tc>
        <w:tc>
          <w:p w14:paraId="000000EC">
            <w:pPr>
              <w:spacing w:after="0" w:line="240" w:lineRule="auto"/>
              <w:rPr>
                <w:sz w:val="20"/>
                <w:szCs w:val="20"/>
                <w:highlight w:val="white"/>
              </w:rPr>
            </w:pPr>
            <w:r>
              <w:rPr>
                <w:sz w:val="20"/>
                <w:szCs w:val="20"/>
                <w:highlight w:val="white"/>
                <w:rtl w:val="0"/>
              </w:rPr>
              <w:t>USN-3</w:t>
            </w:r>
          </w:p>
        </w:tc>
        <w:tc>
          <w:p w14:paraId="000000ED">
            <w:pPr>
              <w:spacing w:after="0" w:line="240" w:lineRule="auto"/>
              <w:rPr>
                <w:sz w:val="20"/>
                <w:szCs w:val="20"/>
                <w:highlight w:val="white"/>
              </w:rPr>
            </w:pPr>
            <w:r>
              <w:rPr>
                <w:sz w:val="20"/>
                <w:szCs w:val="20"/>
                <w:highlight w:val="white"/>
                <w:rtl w:val="0"/>
              </w:rPr>
              <w:t>As a user, I want dedicated tabs for each object so that I can easily navigate between students, courses, enrollments, and instructors.</w:t>
            </w:r>
          </w:p>
        </w:tc>
        <w:tc>
          <w:p w14:paraId="000000EE">
            <w:pPr>
              <w:spacing w:after="0" w:line="240" w:lineRule="auto"/>
              <w:jc w:val="center"/>
              <w:rPr>
                <w:sz w:val="20"/>
                <w:szCs w:val="20"/>
                <w:highlight w:val="white"/>
              </w:rPr>
            </w:pPr>
            <w:r>
              <w:rPr>
                <w:sz w:val="20"/>
                <w:szCs w:val="20"/>
                <w:highlight w:val="white"/>
                <w:rtl w:val="0"/>
              </w:rPr>
              <w:t>3</w:t>
            </w:r>
          </w:p>
        </w:tc>
        <w:tc>
          <w:p w14:paraId="000000EF">
            <w:pPr>
              <w:spacing w:after="0" w:line="240" w:lineRule="auto"/>
              <w:rPr>
                <w:sz w:val="20"/>
                <w:szCs w:val="20"/>
                <w:highlight w:val="white"/>
              </w:rPr>
            </w:pPr>
            <w:r>
              <w:rPr>
                <w:sz w:val="20"/>
                <w:szCs w:val="20"/>
                <w:highlight w:val="white"/>
                <w:rtl w:val="0"/>
              </w:rPr>
              <w:t>High</w:t>
            </w:r>
          </w:p>
        </w:tc>
        <w:tc>
          <w:p w14:paraId="000000F0">
            <w:pPr>
              <w:spacing w:after="0" w:line="240" w:lineRule="auto"/>
              <w:rPr>
                <w:sz w:val="20"/>
                <w:szCs w:val="20"/>
                <w:highlight w:val="white"/>
              </w:rPr>
            </w:pPr>
            <w:r>
              <w:rPr>
                <w:sz w:val="20"/>
                <w:szCs w:val="20"/>
                <w:highlight w:val="white"/>
                <w:rtl w:val="0"/>
              </w:rPr>
              <w:t>Member3</w:t>
            </w:r>
          </w:p>
        </w:tc>
      </w:tr>
      <w:tr w14:paraId="47145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9" w:hRule="atLeast"/>
        </w:trPr>
        <w:tc>
          <w:p w14:paraId="000000F1">
            <w:pPr>
              <w:spacing w:after="0" w:line="240" w:lineRule="auto"/>
              <w:rPr>
                <w:sz w:val="20"/>
                <w:szCs w:val="20"/>
                <w:highlight w:val="white"/>
              </w:rPr>
            </w:pPr>
            <w:r>
              <w:rPr>
                <w:sz w:val="20"/>
                <w:szCs w:val="20"/>
                <w:highlight w:val="white"/>
                <w:rtl w:val="0"/>
              </w:rPr>
              <w:t>Sprint-2</w:t>
            </w:r>
          </w:p>
        </w:tc>
        <w:tc>
          <w:p w14:paraId="000000F2">
            <w:pPr>
              <w:spacing w:after="0" w:line="240" w:lineRule="auto"/>
              <w:rPr>
                <w:sz w:val="20"/>
                <w:szCs w:val="20"/>
                <w:highlight w:val="white"/>
              </w:rPr>
            </w:pPr>
            <w:r>
              <w:rPr>
                <w:sz w:val="20"/>
                <w:szCs w:val="20"/>
                <w:highlight w:val="white"/>
                <w:rtl w:val="0"/>
              </w:rPr>
              <w:t>Data Modeling</w:t>
            </w:r>
          </w:p>
        </w:tc>
        <w:tc>
          <w:p w14:paraId="000000F3">
            <w:pPr>
              <w:spacing w:after="0" w:line="240" w:lineRule="auto"/>
              <w:rPr>
                <w:sz w:val="20"/>
                <w:szCs w:val="20"/>
                <w:highlight w:val="white"/>
              </w:rPr>
            </w:pPr>
            <w:r>
              <w:rPr>
                <w:sz w:val="20"/>
                <w:szCs w:val="20"/>
                <w:highlight w:val="white"/>
                <w:rtl w:val="0"/>
              </w:rPr>
              <w:t>USN-4</w:t>
            </w:r>
          </w:p>
        </w:tc>
        <w:tc>
          <w:p w14:paraId="000000F4">
            <w:pPr>
              <w:spacing w:after="0" w:line="240" w:lineRule="auto"/>
              <w:rPr>
                <w:sz w:val="20"/>
                <w:szCs w:val="20"/>
                <w:highlight w:val="white"/>
              </w:rPr>
            </w:pPr>
            <w:r>
              <w:rPr>
                <w:sz w:val="20"/>
                <w:szCs w:val="20"/>
                <w:highlight w:val="white"/>
                <w:rtl w:val="0"/>
              </w:rPr>
              <w:t>As an admin, I want to create relevant fields such as student details, course information, and enrollment status so that complete records can be captured accurately.</w:t>
            </w:r>
          </w:p>
        </w:tc>
        <w:tc>
          <w:p w14:paraId="000000F5">
            <w:pPr>
              <w:spacing w:after="0" w:line="240" w:lineRule="auto"/>
              <w:jc w:val="center"/>
              <w:rPr>
                <w:sz w:val="20"/>
                <w:szCs w:val="20"/>
                <w:highlight w:val="white"/>
              </w:rPr>
            </w:pPr>
            <w:r>
              <w:rPr>
                <w:sz w:val="20"/>
                <w:szCs w:val="20"/>
                <w:highlight w:val="white"/>
                <w:rtl w:val="0"/>
              </w:rPr>
              <w:t>5</w:t>
            </w:r>
          </w:p>
        </w:tc>
        <w:tc>
          <w:p w14:paraId="000000F6">
            <w:pPr>
              <w:spacing w:after="0" w:line="240" w:lineRule="auto"/>
              <w:rPr>
                <w:sz w:val="20"/>
                <w:szCs w:val="20"/>
                <w:highlight w:val="white"/>
              </w:rPr>
            </w:pPr>
            <w:r>
              <w:rPr>
                <w:sz w:val="20"/>
                <w:szCs w:val="20"/>
                <w:highlight w:val="white"/>
                <w:rtl w:val="0"/>
              </w:rPr>
              <w:t>High</w:t>
            </w:r>
          </w:p>
        </w:tc>
        <w:tc>
          <w:p w14:paraId="000000F7">
            <w:pPr>
              <w:spacing w:after="0" w:line="240" w:lineRule="auto"/>
              <w:rPr>
                <w:sz w:val="20"/>
                <w:szCs w:val="20"/>
                <w:highlight w:val="white"/>
              </w:rPr>
            </w:pPr>
            <w:r>
              <w:rPr>
                <w:sz w:val="20"/>
                <w:szCs w:val="20"/>
                <w:highlight w:val="white"/>
                <w:rtl w:val="0"/>
              </w:rPr>
              <w:t>Member4</w:t>
            </w:r>
          </w:p>
        </w:tc>
      </w:tr>
      <w:tr w14:paraId="26830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9" w:hRule="atLeast"/>
        </w:trPr>
        <w:tc>
          <w:p w14:paraId="000000F8">
            <w:pPr>
              <w:spacing w:after="0" w:line="240" w:lineRule="auto"/>
              <w:rPr>
                <w:sz w:val="20"/>
                <w:szCs w:val="20"/>
                <w:highlight w:val="white"/>
              </w:rPr>
            </w:pPr>
            <w:r>
              <w:rPr>
                <w:sz w:val="20"/>
                <w:szCs w:val="20"/>
                <w:highlight w:val="white"/>
                <w:rtl w:val="0"/>
              </w:rPr>
              <w:t>Sprint-2</w:t>
            </w:r>
          </w:p>
        </w:tc>
        <w:tc>
          <w:p w14:paraId="000000F9">
            <w:pPr>
              <w:spacing w:after="0" w:line="240" w:lineRule="auto"/>
              <w:rPr>
                <w:sz w:val="20"/>
                <w:szCs w:val="20"/>
                <w:highlight w:val="white"/>
              </w:rPr>
            </w:pPr>
            <w:r>
              <w:rPr>
                <w:sz w:val="20"/>
                <w:szCs w:val="20"/>
                <w:highlight w:val="white"/>
                <w:rtl w:val="0"/>
              </w:rPr>
              <w:t>Data Modeling</w:t>
            </w:r>
          </w:p>
        </w:tc>
        <w:tc>
          <w:p w14:paraId="000000FA">
            <w:pPr>
              <w:spacing w:after="0" w:line="240" w:lineRule="auto"/>
              <w:rPr>
                <w:sz w:val="20"/>
                <w:szCs w:val="20"/>
                <w:highlight w:val="white"/>
              </w:rPr>
            </w:pPr>
            <w:r>
              <w:rPr>
                <w:sz w:val="20"/>
                <w:szCs w:val="20"/>
                <w:highlight w:val="white"/>
                <w:rtl w:val="0"/>
              </w:rPr>
              <w:t>USN-5</w:t>
            </w:r>
          </w:p>
        </w:tc>
        <w:tc>
          <w:p w14:paraId="000000FB">
            <w:pPr>
              <w:spacing w:after="0" w:line="240" w:lineRule="auto"/>
              <w:rPr>
                <w:sz w:val="20"/>
                <w:szCs w:val="20"/>
                <w:highlight w:val="white"/>
              </w:rPr>
            </w:pPr>
            <w:r>
              <w:rPr>
                <w:sz w:val="20"/>
                <w:szCs w:val="20"/>
                <w:highlight w:val="white"/>
                <w:rtl w:val="0"/>
              </w:rPr>
              <w:t>As an enrollment officer, I want a centralized Lightning App so that I can access all academic operations from one interface.</w:t>
            </w:r>
          </w:p>
        </w:tc>
        <w:tc>
          <w:p w14:paraId="000000FC">
            <w:pPr>
              <w:spacing w:after="0" w:line="240" w:lineRule="auto"/>
              <w:jc w:val="center"/>
              <w:rPr>
                <w:sz w:val="20"/>
                <w:szCs w:val="20"/>
                <w:highlight w:val="white"/>
              </w:rPr>
            </w:pPr>
            <w:r>
              <w:rPr>
                <w:sz w:val="20"/>
                <w:szCs w:val="20"/>
                <w:highlight w:val="white"/>
                <w:rtl w:val="0"/>
              </w:rPr>
              <w:t>3</w:t>
            </w:r>
          </w:p>
        </w:tc>
        <w:tc>
          <w:p w14:paraId="000000FD">
            <w:pPr>
              <w:spacing w:after="0" w:line="240" w:lineRule="auto"/>
              <w:rPr>
                <w:sz w:val="20"/>
                <w:szCs w:val="20"/>
                <w:highlight w:val="white"/>
              </w:rPr>
            </w:pPr>
            <w:r>
              <w:rPr>
                <w:sz w:val="20"/>
                <w:szCs w:val="20"/>
                <w:highlight w:val="white"/>
                <w:rtl w:val="0"/>
              </w:rPr>
              <w:t>High</w:t>
            </w:r>
          </w:p>
        </w:tc>
        <w:tc>
          <w:p w14:paraId="000000FE">
            <w:pPr>
              <w:spacing w:after="0" w:line="240" w:lineRule="auto"/>
              <w:rPr>
                <w:sz w:val="20"/>
                <w:szCs w:val="20"/>
                <w:highlight w:val="white"/>
              </w:rPr>
            </w:pPr>
            <w:r>
              <w:rPr>
                <w:sz w:val="20"/>
                <w:szCs w:val="20"/>
                <w:highlight w:val="white"/>
                <w:rtl w:val="0"/>
              </w:rPr>
              <w:t>Member4</w:t>
            </w:r>
          </w:p>
        </w:tc>
      </w:tr>
      <w:tr w14:paraId="6363B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0FF">
            <w:pPr>
              <w:spacing w:after="0" w:line="240" w:lineRule="auto"/>
              <w:rPr>
                <w:sz w:val="20"/>
                <w:szCs w:val="20"/>
                <w:highlight w:val="white"/>
              </w:rPr>
            </w:pPr>
            <w:r>
              <w:rPr>
                <w:sz w:val="20"/>
                <w:szCs w:val="20"/>
                <w:highlight w:val="white"/>
                <w:rtl w:val="0"/>
              </w:rPr>
              <w:t>Sprint-2</w:t>
            </w:r>
          </w:p>
        </w:tc>
        <w:tc>
          <w:p w14:paraId="00000100">
            <w:pPr>
              <w:spacing w:after="0" w:line="240" w:lineRule="auto"/>
              <w:rPr>
                <w:sz w:val="20"/>
                <w:szCs w:val="20"/>
                <w:highlight w:val="white"/>
              </w:rPr>
            </w:pPr>
            <w:r>
              <w:rPr>
                <w:sz w:val="20"/>
                <w:szCs w:val="20"/>
                <w:highlight w:val="white"/>
                <w:rtl w:val="0"/>
              </w:rPr>
              <w:t>Data Modeling</w:t>
            </w:r>
          </w:p>
        </w:tc>
        <w:tc>
          <w:p w14:paraId="00000101">
            <w:pPr>
              <w:spacing w:after="0" w:line="240" w:lineRule="auto"/>
              <w:rPr>
                <w:sz w:val="20"/>
                <w:szCs w:val="20"/>
                <w:highlight w:val="white"/>
              </w:rPr>
            </w:pPr>
            <w:r>
              <w:rPr>
                <w:sz w:val="20"/>
                <w:szCs w:val="20"/>
                <w:highlight w:val="white"/>
                <w:rtl w:val="0"/>
              </w:rPr>
              <w:t>USN-6</w:t>
            </w:r>
          </w:p>
        </w:tc>
        <w:tc>
          <w:p w14:paraId="00000102">
            <w:pPr>
              <w:spacing w:after="0" w:line="240" w:lineRule="auto"/>
              <w:rPr>
                <w:sz w:val="20"/>
                <w:szCs w:val="20"/>
                <w:highlight w:val="white"/>
              </w:rPr>
            </w:pPr>
            <w:r>
              <w:rPr>
                <w:sz w:val="20"/>
                <w:szCs w:val="20"/>
                <w:highlight w:val="white"/>
                <w:rtl w:val="0"/>
              </w:rPr>
              <w:t>As an admin, I want to define relationships between students, courses, and enrollments so that the system can logically link and track academic activities.</w:t>
            </w:r>
          </w:p>
        </w:tc>
        <w:tc>
          <w:p w14:paraId="00000103">
            <w:pPr>
              <w:spacing w:after="0" w:line="240" w:lineRule="auto"/>
              <w:jc w:val="center"/>
              <w:rPr>
                <w:sz w:val="20"/>
                <w:szCs w:val="20"/>
                <w:highlight w:val="white"/>
              </w:rPr>
            </w:pPr>
            <w:r>
              <w:rPr>
                <w:sz w:val="20"/>
                <w:szCs w:val="20"/>
                <w:highlight w:val="white"/>
                <w:rtl w:val="0"/>
              </w:rPr>
              <w:t>5</w:t>
            </w:r>
          </w:p>
        </w:tc>
        <w:tc>
          <w:p w14:paraId="00000104">
            <w:pPr>
              <w:spacing w:after="0" w:line="240" w:lineRule="auto"/>
              <w:rPr>
                <w:sz w:val="20"/>
                <w:szCs w:val="20"/>
                <w:highlight w:val="white"/>
              </w:rPr>
            </w:pPr>
            <w:r>
              <w:rPr>
                <w:sz w:val="20"/>
                <w:szCs w:val="20"/>
                <w:highlight w:val="white"/>
                <w:rtl w:val="0"/>
              </w:rPr>
              <w:t>Medium</w:t>
            </w:r>
          </w:p>
        </w:tc>
        <w:tc>
          <w:p w14:paraId="00000105">
            <w:pPr>
              <w:spacing w:after="0" w:line="240" w:lineRule="auto"/>
              <w:rPr>
                <w:sz w:val="20"/>
                <w:szCs w:val="20"/>
                <w:highlight w:val="white"/>
              </w:rPr>
            </w:pPr>
            <w:r>
              <w:rPr>
                <w:sz w:val="20"/>
                <w:szCs w:val="20"/>
                <w:highlight w:val="white"/>
                <w:rtl w:val="0"/>
              </w:rPr>
              <w:t>Member1</w:t>
            </w:r>
          </w:p>
        </w:tc>
      </w:tr>
      <w:tr w14:paraId="68A9E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106">
            <w:pPr>
              <w:spacing w:after="0" w:line="240" w:lineRule="auto"/>
              <w:rPr>
                <w:sz w:val="20"/>
                <w:szCs w:val="20"/>
                <w:highlight w:val="white"/>
              </w:rPr>
            </w:pPr>
            <w:r>
              <w:rPr>
                <w:sz w:val="20"/>
                <w:szCs w:val="20"/>
                <w:highlight w:val="white"/>
                <w:rtl w:val="0"/>
              </w:rPr>
              <w:t>Sprint-2</w:t>
            </w:r>
          </w:p>
        </w:tc>
        <w:tc>
          <w:p w14:paraId="00000107">
            <w:pPr>
              <w:spacing w:after="0" w:line="240" w:lineRule="auto"/>
              <w:rPr>
                <w:sz w:val="20"/>
                <w:szCs w:val="20"/>
                <w:highlight w:val="white"/>
              </w:rPr>
            </w:pPr>
            <w:r>
              <w:rPr>
                <w:sz w:val="20"/>
                <w:szCs w:val="20"/>
                <w:highlight w:val="white"/>
                <w:rtl w:val="0"/>
              </w:rPr>
              <w:t>Data Modeling</w:t>
            </w:r>
          </w:p>
        </w:tc>
        <w:tc>
          <w:p w14:paraId="00000108">
            <w:pPr>
              <w:spacing w:after="0" w:line="240" w:lineRule="auto"/>
              <w:rPr>
                <w:sz w:val="20"/>
                <w:szCs w:val="20"/>
                <w:highlight w:val="white"/>
              </w:rPr>
            </w:pPr>
            <w:r>
              <w:rPr>
                <w:sz w:val="20"/>
                <w:szCs w:val="20"/>
                <w:highlight w:val="white"/>
                <w:rtl w:val="0"/>
              </w:rPr>
              <w:t>USN-7</w:t>
            </w:r>
          </w:p>
        </w:tc>
        <w:tc>
          <w:p w14:paraId="00000109">
            <w:pPr>
              <w:spacing w:after="0" w:line="240" w:lineRule="auto"/>
              <w:rPr>
                <w:sz w:val="20"/>
                <w:szCs w:val="20"/>
                <w:highlight w:val="white"/>
              </w:rPr>
            </w:pPr>
            <w:r>
              <w:rPr>
                <w:sz w:val="20"/>
                <w:szCs w:val="20"/>
                <w:highlight w:val="white"/>
                <w:rtl w:val="0"/>
              </w:rPr>
              <w:t>As a user, I want customized page layouts so that only relevant information is displayed, improving clarity and ease of data entry.</w:t>
            </w:r>
          </w:p>
        </w:tc>
        <w:tc>
          <w:p w14:paraId="0000010A">
            <w:pPr>
              <w:spacing w:after="0" w:line="240" w:lineRule="auto"/>
              <w:jc w:val="center"/>
              <w:rPr>
                <w:sz w:val="20"/>
                <w:szCs w:val="20"/>
                <w:highlight w:val="white"/>
              </w:rPr>
            </w:pPr>
            <w:r>
              <w:rPr>
                <w:sz w:val="20"/>
                <w:szCs w:val="20"/>
                <w:highlight w:val="white"/>
                <w:rtl w:val="0"/>
              </w:rPr>
              <w:t>5</w:t>
            </w:r>
          </w:p>
        </w:tc>
        <w:tc>
          <w:p w14:paraId="0000010B">
            <w:pPr>
              <w:spacing w:after="0" w:line="240" w:lineRule="auto"/>
              <w:rPr>
                <w:sz w:val="20"/>
                <w:szCs w:val="20"/>
                <w:highlight w:val="white"/>
              </w:rPr>
            </w:pPr>
            <w:r>
              <w:rPr>
                <w:sz w:val="20"/>
                <w:szCs w:val="20"/>
                <w:highlight w:val="white"/>
                <w:rtl w:val="0"/>
              </w:rPr>
              <w:t>High</w:t>
            </w:r>
          </w:p>
        </w:tc>
        <w:tc>
          <w:p w14:paraId="0000010C">
            <w:pPr>
              <w:spacing w:after="0" w:line="240" w:lineRule="auto"/>
              <w:rPr>
                <w:sz w:val="20"/>
                <w:szCs w:val="20"/>
                <w:highlight w:val="white"/>
              </w:rPr>
            </w:pPr>
            <w:r>
              <w:rPr>
                <w:sz w:val="20"/>
                <w:szCs w:val="20"/>
                <w:highlight w:val="white"/>
                <w:rtl w:val="0"/>
              </w:rPr>
              <w:t>Member2</w:t>
            </w:r>
          </w:p>
        </w:tc>
      </w:tr>
      <w:tr w14:paraId="29A9D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4" w:hRule="atLeast"/>
        </w:trPr>
        <w:tc>
          <w:p w14:paraId="0000010D">
            <w:pPr>
              <w:spacing w:after="0" w:line="240" w:lineRule="auto"/>
              <w:rPr>
                <w:sz w:val="20"/>
                <w:szCs w:val="20"/>
                <w:highlight w:val="white"/>
              </w:rPr>
            </w:pPr>
            <w:r>
              <w:rPr>
                <w:sz w:val="20"/>
                <w:szCs w:val="20"/>
                <w:highlight w:val="white"/>
                <w:rtl w:val="0"/>
              </w:rPr>
              <w:t>Sprint-3</w:t>
            </w:r>
          </w:p>
        </w:tc>
        <w:tc>
          <w:p w14:paraId="0000010E">
            <w:pPr>
              <w:spacing w:after="0" w:line="240" w:lineRule="auto"/>
              <w:rPr>
                <w:sz w:val="20"/>
                <w:szCs w:val="20"/>
                <w:highlight w:val="white"/>
              </w:rPr>
            </w:pPr>
            <w:r>
              <w:rPr>
                <w:sz w:val="20"/>
                <w:szCs w:val="20"/>
                <w:highlight w:val="white"/>
                <w:rtl w:val="0"/>
              </w:rPr>
              <w:t>Automation</w:t>
            </w:r>
          </w:p>
        </w:tc>
        <w:tc>
          <w:p w14:paraId="0000010F">
            <w:pPr>
              <w:spacing w:after="0" w:line="240" w:lineRule="auto"/>
              <w:rPr>
                <w:sz w:val="20"/>
                <w:szCs w:val="20"/>
                <w:highlight w:val="white"/>
              </w:rPr>
            </w:pPr>
            <w:r>
              <w:rPr>
                <w:sz w:val="20"/>
                <w:szCs w:val="20"/>
                <w:highlight w:val="white"/>
                <w:rtl w:val="0"/>
              </w:rPr>
              <w:t>USN-8</w:t>
            </w:r>
          </w:p>
        </w:tc>
        <w:tc>
          <w:p w14:paraId="00000110">
            <w:pPr>
              <w:spacing w:after="0" w:line="240" w:lineRule="auto"/>
              <w:rPr>
                <w:sz w:val="20"/>
                <w:szCs w:val="20"/>
                <w:highlight w:val="white"/>
              </w:rPr>
            </w:pPr>
            <w:r>
              <w:rPr>
                <w:sz w:val="20"/>
                <w:szCs w:val="20"/>
                <w:highlight w:val="white"/>
                <w:rtl w:val="0"/>
              </w:rPr>
              <w:t>As a system, I want to validate input data such as mandatory fields and enrollment limits so that incorrect or incomplete records are prevented.</w:t>
            </w:r>
          </w:p>
        </w:tc>
        <w:tc>
          <w:p w14:paraId="00000111">
            <w:pPr>
              <w:spacing w:after="0" w:line="240" w:lineRule="auto"/>
              <w:jc w:val="center"/>
              <w:rPr>
                <w:sz w:val="20"/>
                <w:szCs w:val="20"/>
                <w:highlight w:val="white"/>
              </w:rPr>
            </w:pPr>
            <w:r>
              <w:rPr>
                <w:sz w:val="20"/>
                <w:szCs w:val="20"/>
                <w:highlight w:val="white"/>
                <w:rtl w:val="0"/>
              </w:rPr>
              <w:t>3</w:t>
            </w:r>
          </w:p>
        </w:tc>
        <w:tc>
          <w:p w14:paraId="00000112">
            <w:pPr>
              <w:spacing w:after="0" w:line="240" w:lineRule="auto"/>
              <w:rPr>
                <w:sz w:val="20"/>
                <w:szCs w:val="20"/>
                <w:highlight w:val="white"/>
              </w:rPr>
            </w:pPr>
            <w:r>
              <w:rPr>
                <w:sz w:val="20"/>
                <w:szCs w:val="20"/>
                <w:highlight w:val="white"/>
                <w:rtl w:val="0"/>
              </w:rPr>
              <w:t>High</w:t>
            </w:r>
          </w:p>
        </w:tc>
        <w:tc>
          <w:p w14:paraId="00000113">
            <w:pPr>
              <w:spacing w:after="0" w:line="240" w:lineRule="auto"/>
              <w:rPr>
                <w:sz w:val="20"/>
                <w:szCs w:val="20"/>
                <w:highlight w:val="white"/>
              </w:rPr>
            </w:pPr>
            <w:r>
              <w:rPr>
                <w:sz w:val="20"/>
                <w:szCs w:val="20"/>
                <w:highlight w:val="white"/>
                <w:rtl w:val="0"/>
              </w:rPr>
              <w:t>Member4</w:t>
            </w:r>
          </w:p>
        </w:tc>
      </w:tr>
      <w:tr w14:paraId="7104D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4" w:hRule="atLeast"/>
        </w:trPr>
        <w:tc>
          <w:p w14:paraId="00000114">
            <w:pPr>
              <w:spacing w:after="0" w:line="240" w:lineRule="auto"/>
              <w:rPr>
                <w:sz w:val="20"/>
                <w:szCs w:val="20"/>
                <w:highlight w:val="white"/>
              </w:rPr>
            </w:pPr>
            <w:r>
              <w:rPr>
                <w:sz w:val="20"/>
                <w:szCs w:val="20"/>
                <w:highlight w:val="white"/>
                <w:rtl w:val="0"/>
              </w:rPr>
              <w:t>Sprint-3</w:t>
            </w:r>
          </w:p>
        </w:tc>
        <w:tc>
          <w:p w14:paraId="00000115">
            <w:pPr>
              <w:spacing w:after="0" w:line="240" w:lineRule="auto"/>
              <w:rPr>
                <w:sz w:val="20"/>
                <w:szCs w:val="20"/>
                <w:highlight w:val="white"/>
              </w:rPr>
            </w:pPr>
            <w:r>
              <w:rPr>
                <w:sz w:val="20"/>
                <w:szCs w:val="20"/>
                <w:highlight w:val="white"/>
                <w:rtl w:val="0"/>
              </w:rPr>
              <w:t>Automation</w:t>
            </w:r>
          </w:p>
        </w:tc>
        <w:tc>
          <w:p w14:paraId="00000116">
            <w:pPr>
              <w:spacing w:after="0" w:line="240" w:lineRule="auto"/>
              <w:rPr>
                <w:sz w:val="20"/>
                <w:szCs w:val="20"/>
                <w:highlight w:val="white"/>
              </w:rPr>
            </w:pPr>
            <w:r>
              <w:rPr>
                <w:sz w:val="20"/>
                <w:szCs w:val="20"/>
                <w:highlight w:val="white"/>
                <w:rtl w:val="0"/>
              </w:rPr>
              <w:t>USN-9</w:t>
            </w:r>
          </w:p>
        </w:tc>
        <w:tc>
          <w:p w14:paraId="00000117">
            <w:pPr>
              <w:spacing w:after="0" w:line="240" w:lineRule="auto"/>
              <w:rPr>
                <w:sz w:val="20"/>
                <w:szCs w:val="20"/>
                <w:highlight w:val="white"/>
              </w:rPr>
            </w:pPr>
            <w:r>
              <w:rPr>
                <w:sz w:val="20"/>
                <w:szCs w:val="20"/>
                <w:highlight w:val="white"/>
                <w:rtl w:val="0"/>
              </w:rPr>
              <w:t>As a system, I want automated flows to handle enrollment processing and notifications so that manual effort is reduced and processes become faster.</w:t>
            </w:r>
          </w:p>
        </w:tc>
        <w:tc>
          <w:p w14:paraId="00000118">
            <w:pPr>
              <w:spacing w:after="0" w:line="240" w:lineRule="auto"/>
              <w:jc w:val="center"/>
              <w:rPr>
                <w:sz w:val="20"/>
                <w:szCs w:val="20"/>
                <w:highlight w:val="white"/>
              </w:rPr>
            </w:pPr>
            <w:r>
              <w:rPr>
                <w:sz w:val="20"/>
                <w:szCs w:val="20"/>
                <w:highlight w:val="white"/>
                <w:rtl w:val="0"/>
              </w:rPr>
              <w:t>3</w:t>
            </w:r>
          </w:p>
        </w:tc>
        <w:tc>
          <w:p w14:paraId="00000119">
            <w:pPr>
              <w:spacing w:after="0" w:line="240" w:lineRule="auto"/>
              <w:rPr>
                <w:sz w:val="20"/>
                <w:szCs w:val="20"/>
                <w:highlight w:val="white"/>
              </w:rPr>
            </w:pPr>
            <w:r>
              <w:rPr>
                <w:sz w:val="20"/>
                <w:szCs w:val="20"/>
                <w:highlight w:val="white"/>
                <w:rtl w:val="0"/>
              </w:rPr>
              <w:t>High</w:t>
            </w:r>
          </w:p>
        </w:tc>
        <w:tc>
          <w:p w14:paraId="0000011A">
            <w:pPr>
              <w:spacing w:after="0" w:line="240" w:lineRule="auto"/>
              <w:rPr>
                <w:sz w:val="20"/>
                <w:szCs w:val="20"/>
                <w:highlight w:val="white"/>
              </w:rPr>
            </w:pPr>
            <w:r>
              <w:rPr>
                <w:sz w:val="20"/>
                <w:szCs w:val="20"/>
                <w:highlight w:val="white"/>
                <w:rtl w:val="0"/>
              </w:rPr>
              <w:t>Member4</w:t>
            </w:r>
          </w:p>
        </w:tc>
      </w:tr>
      <w:tr w14:paraId="7CF1F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11B">
            <w:pPr>
              <w:spacing w:after="0" w:line="240" w:lineRule="auto"/>
              <w:rPr>
                <w:sz w:val="20"/>
                <w:szCs w:val="20"/>
                <w:highlight w:val="white"/>
              </w:rPr>
            </w:pPr>
            <w:r>
              <w:rPr>
                <w:sz w:val="20"/>
                <w:szCs w:val="20"/>
                <w:highlight w:val="white"/>
                <w:rtl w:val="0"/>
              </w:rPr>
              <w:t>Sprint-3</w:t>
            </w:r>
          </w:p>
        </w:tc>
        <w:tc>
          <w:p w14:paraId="0000011C">
            <w:pPr>
              <w:spacing w:after="0" w:line="240" w:lineRule="auto"/>
              <w:rPr>
                <w:sz w:val="20"/>
                <w:szCs w:val="20"/>
                <w:highlight w:val="white"/>
              </w:rPr>
            </w:pPr>
            <w:r>
              <w:rPr>
                <w:sz w:val="20"/>
                <w:szCs w:val="20"/>
                <w:highlight w:val="white"/>
                <w:rtl w:val="0"/>
              </w:rPr>
              <w:t>Automation</w:t>
            </w:r>
          </w:p>
        </w:tc>
        <w:tc>
          <w:p w14:paraId="0000011D">
            <w:pPr>
              <w:spacing w:after="0" w:line="240" w:lineRule="auto"/>
              <w:rPr>
                <w:sz w:val="20"/>
                <w:szCs w:val="20"/>
                <w:highlight w:val="white"/>
              </w:rPr>
            </w:pPr>
            <w:r>
              <w:rPr>
                <w:sz w:val="20"/>
                <w:szCs w:val="20"/>
                <w:highlight w:val="white"/>
                <w:rtl w:val="0"/>
              </w:rPr>
              <w:t>USN-10</w:t>
            </w:r>
          </w:p>
        </w:tc>
        <w:tc>
          <w:p w14:paraId="0000011E">
            <w:pPr>
              <w:spacing w:after="0" w:line="240" w:lineRule="auto"/>
              <w:rPr>
                <w:sz w:val="20"/>
                <w:szCs w:val="20"/>
                <w:highlight w:val="white"/>
              </w:rPr>
            </w:pPr>
            <w:r>
              <w:rPr>
                <w:sz w:val="20"/>
                <w:szCs w:val="20"/>
                <w:highlight w:val="white"/>
                <w:rtl w:val="0"/>
              </w:rPr>
              <w:t>As an administrator, I want an approval process for enrollment requests so that registrations are verified before confirmation.</w:t>
            </w:r>
          </w:p>
        </w:tc>
        <w:tc>
          <w:p w14:paraId="0000011F">
            <w:pPr>
              <w:spacing w:after="0" w:line="240" w:lineRule="auto"/>
              <w:jc w:val="center"/>
              <w:rPr>
                <w:sz w:val="20"/>
                <w:szCs w:val="20"/>
                <w:highlight w:val="white"/>
              </w:rPr>
            </w:pPr>
            <w:r>
              <w:rPr>
                <w:sz w:val="20"/>
                <w:szCs w:val="20"/>
                <w:highlight w:val="white"/>
                <w:rtl w:val="0"/>
              </w:rPr>
              <w:t>5</w:t>
            </w:r>
          </w:p>
        </w:tc>
        <w:tc>
          <w:p w14:paraId="00000120">
            <w:pPr>
              <w:spacing w:after="0" w:line="240" w:lineRule="auto"/>
              <w:rPr>
                <w:sz w:val="20"/>
                <w:szCs w:val="20"/>
                <w:highlight w:val="white"/>
              </w:rPr>
            </w:pPr>
            <w:r>
              <w:rPr>
                <w:sz w:val="20"/>
                <w:szCs w:val="20"/>
                <w:highlight w:val="white"/>
                <w:rtl w:val="0"/>
              </w:rPr>
              <w:t>High</w:t>
            </w:r>
          </w:p>
        </w:tc>
        <w:tc>
          <w:p w14:paraId="00000121">
            <w:pPr>
              <w:spacing w:after="0" w:line="240" w:lineRule="auto"/>
              <w:rPr>
                <w:sz w:val="20"/>
                <w:szCs w:val="20"/>
                <w:highlight w:val="white"/>
              </w:rPr>
            </w:pPr>
            <w:r>
              <w:rPr>
                <w:sz w:val="20"/>
                <w:szCs w:val="20"/>
                <w:highlight w:val="white"/>
                <w:rtl w:val="0"/>
              </w:rPr>
              <w:t>Member1</w:t>
            </w:r>
          </w:p>
        </w:tc>
      </w:tr>
      <w:tr w14:paraId="1C80B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trPr>
        <w:tc>
          <w:p w14:paraId="00000122">
            <w:pPr>
              <w:spacing w:after="0" w:line="240" w:lineRule="auto"/>
              <w:rPr>
                <w:sz w:val="20"/>
                <w:szCs w:val="20"/>
                <w:highlight w:val="white"/>
              </w:rPr>
            </w:pPr>
            <w:r>
              <w:rPr>
                <w:sz w:val="20"/>
                <w:szCs w:val="20"/>
                <w:highlight w:val="white"/>
                <w:rtl w:val="0"/>
              </w:rPr>
              <w:t>Sprint-4</w:t>
            </w:r>
          </w:p>
        </w:tc>
        <w:tc>
          <w:p w14:paraId="00000123">
            <w:pPr>
              <w:spacing w:after="0" w:line="240" w:lineRule="auto"/>
              <w:rPr>
                <w:sz w:val="20"/>
                <w:szCs w:val="20"/>
                <w:highlight w:val="white"/>
              </w:rPr>
            </w:pPr>
            <w:r>
              <w:rPr>
                <w:sz w:val="20"/>
                <w:szCs w:val="20"/>
                <w:highlight w:val="white"/>
                <w:rtl w:val="0"/>
              </w:rPr>
              <w:t>Security</w:t>
            </w:r>
          </w:p>
        </w:tc>
        <w:tc>
          <w:p w14:paraId="00000124">
            <w:pPr>
              <w:spacing w:after="0" w:line="240" w:lineRule="auto"/>
              <w:rPr>
                <w:sz w:val="20"/>
                <w:szCs w:val="20"/>
                <w:highlight w:val="white"/>
              </w:rPr>
            </w:pPr>
            <w:r>
              <w:rPr>
                <w:sz w:val="20"/>
                <w:szCs w:val="20"/>
                <w:highlight w:val="white"/>
                <w:rtl w:val="0"/>
              </w:rPr>
              <w:t>USN-11</w:t>
            </w:r>
          </w:p>
        </w:tc>
        <w:tc>
          <w:p w14:paraId="00000125">
            <w:pPr>
              <w:spacing w:after="0" w:line="240" w:lineRule="auto"/>
              <w:rPr>
                <w:sz w:val="20"/>
                <w:szCs w:val="20"/>
                <w:highlight w:val="white"/>
              </w:rPr>
            </w:pPr>
            <w:r>
              <w:rPr>
                <w:sz w:val="20"/>
                <w:szCs w:val="20"/>
                <w:highlight w:val="white"/>
                <w:rtl w:val="0"/>
              </w:rPr>
              <w:t>As an admin, I want to configure role-based security so that users can only access data relevant to their responsibilities.</w:t>
            </w:r>
          </w:p>
        </w:tc>
        <w:tc>
          <w:p w14:paraId="00000126">
            <w:pPr>
              <w:spacing w:after="0" w:line="240" w:lineRule="auto"/>
              <w:jc w:val="center"/>
              <w:rPr>
                <w:sz w:val="20"/>
                <w:szCs w:val="20"/>
                <w:highlight w:val="white"/>
              </w:rPr>
            </w:pPr>
            <w:r>
              <w:rPr>
                <w:sz w:val="20"/>
                <w:szCs w:val="20"/>
                <w:highlight w:val="white"/>
                <w:rtl w:val="0"/>
              </w:rPr>
              <w:t>5</w:t>
            </w:r>
          </w:p>
        </w:tc>
        <w:tc>
          <w:p w14:paraId="00000127">
            <w:pPr>
              <w:spacing w:after="0" w:line="240" w:lineRule="auto"/>
              <w:rPr>
                <w:sz w:val="20"/>
                <w:szCs w:val="20"/>
                <w:highlight w:val="white"/>
              </w:rPr>
            </w:pPr>
            <w:r>
              <w:rPr>
                <w:sz w:val="20"/>
                <w:szCs w:val="20"/>
                <w:highlight w:val="white"/>
                <w:rtl w:val="0"/>
              </w:rPr>
              <w:t>High</w:t>
            </w:r>
          </w:p>
        </w:tc>
        <w:tc>
          <w:p w14:paraId="00000128">
            <w:pPr>
              <w:spacing w:after="0" w:line="240" w:lineRule="auto"/>
              <w:rPr>
                <w:sz w:val="20"/>
                <w:szCs w:val="20"/>
                <w:highlight w:val="white"/>
              </w:rPr>
            </w:pPr>
            <w:r>
              <w:rPr>
                <w:sz w:val="20"/>
                <w:szCs w:val="20"/>
                <w:highlight w:val="white"/>
                <w:rtl w:val="0"/>
              </w:rPr>
              <w:t>Member2</w:t>
            </w:r>
          </w:p>
        </w:tc>
      </w:tr>
      <w:tr w14:paraId="1B634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129">
            <w:pPr>
              <w:spacing w:after="0" w:line="240" w:lineRule="auto"/>
              <w:rPr>
                <w:sz w:val="20"/>
                <w:szCs w:val="20"/>
                <w:highlight w:val="white"/>
              </w:rPr>
            </w:pPr>
            <w:r>
              <w:rPr>
                <w:sz w:val="20"/>
                <w:szCs w:val="20"/>
                <w:highlight w:val="white"/>
                <w:rtl w:val="0"/>
              </w:rPr>
              <w:t>Sprint-5</w:t>
            </w:r>
          </w:p>
        </w:tc>
        <w:tc>
          <w:p w14:paraId="0000012A">
            <w:pPr>
              <w:spacing w:after="0" w:line="240" w:lineRule="auto"/>
              <w:rPr>
                <w:sz w:val="20"/>
                <w:szCs w:val="20"/>
                <w:highlight w:val="white"/>
              </w:rPr>
            </w:pPr>
            <w:r>
              <w:rPr>
                <w:sz w:val="20"/>
                <w:szCs w:val="20"/>
                <w:highlight w:val="white"/>
                <w:rtl w:val="0"/>
              </w:rPr>
              <w:t>Reports</w:t>
            </w:r>
          </w:p>
        </w:tc>
        <w:tc>
          <w:p w14:paraId="0000012B">
            <w:pPr>
              <w:spacing w:after="0" w:line="240" w:lineRule="auto"/>
              <w:rPr>
                <w:sz w:val="20"/>
                <w:szCs w:val="20"/>
                <w:highlight w:val="white"/>
              </w:rPr>
            </w:pPr>
            <w:r>
              <w:rPr>
                <w:sz w:val="20"/>
                <w:szCs w:val="20"/>
                <w:highlight w:val="white"/>
                <w:rtl w:val="0"/>
              </w:rPr>
              <w:t>USN-12</w:t>
            </w:r>
          </w:p>
        </w:tc>
        <w:tc>
          <w:p w14:paraId="0000012C">
            <w:pPr>
              <w:spacing w:after="0" w:line="240" w:lineRule="auto"/>
              <w:rPr>
                <w:sz w:val="20"/>
                <w:szCs w:val="20"/>
                <w:highlight w:val="white"/>
              </w:rPr>
            </w:pPr>
            <w:r>
              <w:rPr>
                <w:sz w:val="20"/>
                <w:szCs w:val="20"/>
                <w:highlight w:val="white"/>
                <w:rtl w:val="0"/>
              </w:rPr>
              <w:t>As a manager, I want reports on student enrollments, course registrations, and instructor assignments so that I can monitor academic operations.</w:t>
            </w:r>
          </w:p>
        </w:tc>
        <w:tc>
          <w:p w14:paraId="0000012D">
            <w:pPr>
              <w:spacing w:after="0" w:line="240" w:lineRule="auto"/>
              <w:jc w:val="center"/>
              <w:rPr>
                <w:sz w:val="20"/>
                <w:szCs w:val="20"/>
                <w:highlight w:val="white"/>
              </w:rPr>
            </w:pPr>
            <w:r>
              <w:rPr>
                <w:sz w:val="20"/>
                <w:szCs w:val="20"/>
                <w:highlight w:val="white"/>
                <w:rtl w:val="0"/>
              </w:rPr>
              <w:t>4</w:t>
            </w:r>
          </w:p>
        </w:tc>
        <w:tc>
          <w:p w14:paraId="0000012E">
            <w:pPr>
              <w:spacing w:after="0" w:line="240" w:lineRule="auto"/>
              <w:rPr>
                <w:sz w:val="20"/>
                <w:szCs w:val="20"/>
                <w:highlight w:val="white"/>
              </w:rPr>
            </w:pPr>
            <w:r>
              <w:rPr>
                <w:sz w:val="20"/>
                <w:szCs w:val="20"/>
                <w:highlight w:val="white"/>
                <w:rtl w:val="0"/>
              </w:rPr>
              <w:t>High</w:t>
            </w:r>
          </w:p>
        </w:tc>
        <w:tc>
          <w:p w14:paraId="0000012F">
            <w:pPr>
              <w:spacing w:after="0" w:line="240" w:lineRule="auto"/>
              <w:rPr>
                <w:sz w:val="20"/>
                <w:szCs w:val="20"/>
                <w:highlight w:val="white"/>
              </w:rPr>
            </w:pPr>
            <w:r>
              <w:rPr>
                <w:sz w:val="20"/>
                <w:szCs w:val="20"/>
                <w:highlight w:val="white"/>
                <w:rtl w:val="0"/>
              </w:rPr>
              <w:t>Member3</w:t>
            </w:r>
          </w:p>
        </w:tc>
      </w:tr>
      <w:tr w14:paraId="2D485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130">
            <w:pPr>
              <w:spacing w:after="0" w:line="240" w:lineRule="auto"/>
              <w:rPr>
                <w:sz w:val="20"/>
                <w:szCs w:val="20"/>
                <w:highlight w:val="white"/>
              </w:rPr>
            </w:pPr>
            <w:r>
              <w:rPr>
                <w:sz w:val="20"/>
                <w:szCs w:val="20"/>
                <w:highlight w:val="white"/>
                <w:rtl w:val="0"/>
              </w:rPr>
              <w:t>Sprint-6</w:t>
            </w:r>
          </w:p>
        </w:tc>
        <w:tc>
          <w:p w14:paraId="00000131">
            <w:pPr>
              <w:spacing w:after="0" w:line="240" w:lineRule="auto"/>
              <w:rPr>
                <w:sz w:val="20"/>
                <w:szCs w:val="20"/>
                <w:highlight w:val="white"/>
              </w:rPr>
            </w:pPr>
            <w:r>
              <w:rPr>
                <w:sz w:val="20"/>
                <w:szCs w:val="20"/>
                <w:highlight w:val="white"/>
                <w:rtl w:val="0"/>
              </w:rPr>
              <w:t>Dashboards</w:t>
            </w:r>
          </w:p>
        </w:tc>
        <w:tc>
          <w:p w14:paraId="00000132">
            <w:pPr>
              <w:spacing w:after="0" w:line="240" w:lineRule="auto"/>
              <w:rPr>
                <w:sz w:val="20"/>
                <w:szCs w:val="20"/>
                <w:highlight w:val="white"/>
              </w:rPr>
            </w:pPr>
            <w:r>
              <w:rPr>
                <w:sz w:val="20"/>
                <w:szCs w:val="20"/>
                <w:highlight w:val="white"/>
                <w:rtl w:val="0"/>
              </w:rPr>
              <w:t>USN-13</w:t>
            </w:r>
          </w:p>
        </w:tc>
        <w:tc>
          <w:p w14:paraId="00000133">
            <w:pPr>
              <w:spacing w:after="0" w:line="240" w:lineRule="auto"/>
              <w:rPr>
                <w:sz w:val="20"/>
                <w:szCs w:val="20"/>
                <w:highlight w:val="white"/>
              </w:rPr>
            </w:pPr>
            <w:r>
              <w:rPr>
                <w:sz w:val="20"/>
                <w:szCs w:val="20"/>
                <w:highlight w:val="white"/>
                <w:rtl w:val="0"/>
              </w:rPr>
              <w:t>As a manager, I want visual dashboards showing enrollment statistics and trends so that I can quickly analyze system performance.</w:t>
            </w:r>
          </w:p>
        </w:tc>
        <w:tc>
          <w:p w14:paraId="00000134">
            <w:pPr>
              <w:spacing w:after="0" w:line="240" w:lineRule="auto"/>
              <w:jc w:val="center"/>
              <w:rPr>
                <w:sz w:val="20"/>
                <w:szCs w:val="20"/>
                <w:highlight w:val="white"/>
              </w:rPr>
            </w:pPr>
            <w:r>
              <w:rPr>
                <w:sz w:val="20"/>
                <w:szCs w:val="20"/>
                <w:highlight w:val="white"/>
                <w:rtl w:val="0"/>
              </w:rPr>
              <w:t>4</w:t>
            </w:r>
          </w:p>
        </w:tc>
        <w:tc>
          <w:p w14:paraId="00000135">
            <w:pPr>
              <w:spacing w:after="0" w:line="240" w:lineRule="auto"/>
              <w:rPr>
                <w:sz w:val="20"/>
                <w:szCs w:val="20"/>
                <w:highlight w:val="white"/>
              </w:rPr>
            </w:pPr>
            <w:r>
              <w:rPr>
                <w:sz w:val="20"/>
                <w:szCs w:val="20"/>
                <w:highlight w:val="white"/>
                <w:rtl w:val="0"/>
              </w:rPr>
              <w:t>Medium</w:t>
            </w:r>
          </w:p>
        </w:tc>
        <w:tc>
          <w:p w14:paraId="00000136">
            <w:pPr>
              <w:spacing w:after="0" w:line="240" w:lineRule="auto"/>
              <w:rPr>
                <w:sz w:val="20"/>
                <w:szCs w:val="20"/>
                <w:highlight w:val="white"/>
              </w:rPr>
            </w:pPr>
            <w:r>
              <w:rPr>
                <w:sz w:val="20"/>
                <w:szCs w:val="20"/>
                <w:highlight w:val="white"/>
                <w:rtl w:val="0"/>
              </w:rPr>
              <w:t>Member4</w:t>
            </w:r>
          </w:p>
        </w:tc>
      </w:tr>
    </w:tbl>
    <w:p w14:paraId="00000137">
      <w:pPr>
        <w:spacing w:after="160" w:line="259" w:lineRule="auto"/>
        <w:rPr>
          <w:highlight w:val="white"/>
        </w:rPr>
      </w:pPr>
    </w:p>
    <w:p w14:paraId="00000138">
      <w:pPr>
        <w:spacing w:after="160" w:line="259" w:lineRule="auto"/>
        <w:rPr>
          <w:b/>
          <w:bCs/>
          <w:highlight w:val="white"/>
        </w:rPr>
      </w:pPr>
    </w:p>
    <w:p w14:paraId="00000139">
      <w:pPr>
        <w:spacing w:after="160" w:line="259" w:lineRule="auto"/>
        <w:rPr>
          <w:b/>
          <w:bCs/>
          <w:highlight w:val="white"/>
        </w:rPr>
      </w:pPr>
    </w:p>
    <w:p w14:paraId="0000013A">
      <w:pPr>
        <w:spacing w:after="160" w:line="259" w:lineRule="auto"/>
        <w:rPr>
          <w:b/>
          <w:bCs/>
          <w:highlight w:val="white"/>
        </w:rPr>
      </w:pPr>
    </w:p>
    <w:p w14:paraId="0000013B">
      <w:pPr>
        <w:spacing w:after="160" w:line="259" w:lineRule="auto"/>
        <w:rPr>
          <w:b/>
          <w:bCs/>
          <w:highlight w:val="white"/>
        </w:rPr>
      </w:pPr>
      <w:r>
        <w:rPr>
          <w:b/>
          <w:bCs/>
          <w:highlight w:val="white"/>
          <w:rtl w:val="0"/>
        </w:rPr>
        <w:t>Project Tracker, Velocity &amp; Burndown Chart: (4 Marks)</w:t>
      </w:r>
    </w:p>
    <w:tbl>
      <w:tblPr>
        <w:tblStyle w:val="20"/>
        <w:tblW w:w="108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40"/>
        <w:gridCol w:w="1320"/>
        <w:gridCol w:w="940"/>
        <w:gridCol w:w="1580"/>
        <w:gridCol w:w="1780"/>
        <w:gridCol w:w="1580"/>
        <w:gridCol w:w="2060"/>
      </w:tblGrid>
      <w:tr w14:paraId="15CAE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tblHeader/>
        </w:trPr>
        <w:tc>
          <w:p w14:paraId="0000013C">
            <w:pPr>
              <w:spacing w:after="0" w:line="240" w:lineRule="auto"/>
              <w:rPr>
                <w:b/>
                <w:bCs/>
                <w:sz w:val="20"/>
                <w:szCs w:val="20"/>
                <w:highlight w:val="white"/>
              </w:rPr>
            </w:pPr>
            <w:r>
              <w:rPr>
                <w:b/>
                <w:bCs/>
                <w:sz w:val="20"/>
                <w:szCs w:val="20"/>
                <w:highlight w:val="white"/>
                <w:rtl w:val="0"/>
              </w:rPr>
              <w:t>Sprint</w:t>
            </w:r>
          </w:p>
        </w:tc>
        <w:tc>
          <w:p w14:paraId="0000013D">
            <w:pPr>
              <w:spacing w:after="0" w:line="240" w:lineRule="auto"/>
              <w:rPr>
                <w:b/>
                <w:bCs/>
                <w:sz w:val="20"/>
                <w:szCs w:val="20"/>
                <w:highlight w:val="white"/>
              </w:rPr>
            </w:pPr>
            <w:r>
              <w:rPr>
                <w:b/>
                <w:bCs/>
                <w:sz w:val="20"/>
                <w:szCs w:val="20"/>
                <w:highlight w:val="white"/>
                <w:rtl w:val="0"/>
              </w:rPr>
              <w:t>Total Story Points</w:t>
            </w:r>
          </w:p>
        </w:tc>
        <w:tc>
          <w:p w14:paraId="0000013E">
            <w:pPr>
              <w:spacing w:after="0" w:line="240" w:lineRule="auto"/>
              <w:rPr>
                <w:b/>
                <w:bCs/>
                <w:sz w:val="20"/>
                <w:szCs w:val="20"/>
                <w:highlight w:val="white"/>
              </w:rPr>
            </w:pPr>
            <w:r>
              <w:rPr>
                <w:b/>
                <w:bCs/>
                <w:sz w:val="20"/>
                <w:szCs w:val="20"/>
                <w:highlight w:val="white"/>
                <w:rtl w:val="0"/>
              </w:rPr>
              <w:t>Duration</w:t>
            </w:r>
          </w:p>
        </w:tc>
        <w:tc>
          <w:p w14:paraId="0000013F">
            <w:pPr>
              <w:spacing w:after="0" w:line="240" w:lineRule="auto"/>
              <w:rPr>
                <w:b/>
                <w:bCs/>
                <w:sz w:val="20"/>
                <w:szCs w:val="20"/>
                <w:highlight w:val="white"/>
              </w:rPr>
            </w:pPr>
            <w:r>
              <w:rPr>
                <w:b/>
                <w:bCs/>
                <w:sz w:val="20"/>
                <w:szCs w:val="20"/>
                <w:highlight w:val="white"/>
                <w:rtl w:val="0"/>
              </w:rPr>
              <w:t>Sprint Start Date</w:t>
            </w:r>
          </w:p>
        </w:tc>
        <w:tc>
          <w:p w14:paraId="00000140">
            <w:pPr>
              <w:spacing w:after="0" w:line="240" w:lineRule="auto"/>
              <w:rPr>
                <w:b/>
                <w:bCs/>
                <w:sz w:val="20"/>
                <w:szCs w:val="20"/>
                <w:highlight w:val="white"/>
              </w:rPr>
            </w:pPr>
            <w:r>
              <w:rPr>
                <w:b/>
                <w:bCs/>
                <w:sz w:val="20"/>
                <w:szCs w:val="20"/>
                <w:highlight w:val="white"/>
                <w:rtl w:val="0"/>
              </w:rPr>
              <w:t>Sprint End Date (Planned)</w:t>
            </w:r>
          </w:p>
        </w:tc>
        <w:tc>
          <w:p w14:paraId="00000141">
            <w:pPr>
              <w:spacing w:after="0" w:line="240" w:lineRule="auto"/>
              <w:rPr>
                <w:b/>
                <w:bCs/>
                <w:sz w:val="20"/>
                <w:szCs w:val="20"/>
                <w:highlight w:val="white"/>
              </w:rPr>
            </w:pPr>
            <w:r>
              <w:rPr>
                <w:b/>
                <w:bCs/>
                <w:sz w:val="20"/>
                <w:szCs w:val="20"/>
                <w:highlight w:val="white"/>
                <w:rtl w:val="0"/>
              </w:rPr>
              <w:t>Story Points Completed (as on Planned End Date)</w:t>
            </w:r>
          </w:p>
        </w:tc>
        <w:tc>
          <w:p w14:paraId="00000142">
            <w:pPr>
              <w:spacing w:after="0" w:line="240" w:lineRule="auto"/>
              <w:rPr>
                <w:b/>
                <w:bCs/>
                <w:sz w:val="20"/>
                <w:szCs w:val="20"/>
                <w:highlight w:val="white"/>
              </w:rPr>
            </w:pPr>
            <w:r>
              <w:rPr>
                <w:b/>
                <w:bCs/>
                <w:sz w:val="20"/>
                <w:szCs w:val="20"/>
                <w:highlight w:val="white"/>
                <w:rtl w:val="0"/>
              </w:rPr>
              <w:t>Sprint Release Date (Actual)</w:t>
            </w:r>
          </w:p>
        </w:tc>
      </w:tr>
      <w:tr w14:paraId="4D794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43">
            <w:pPr>
              <w:spacing w:after="0" w:line="240" w:lineRule="auto"/>
              <w:rPr>
                <w:sz w:val="20"/>
                <w:szCs w:val="20"/>
                <w:highlight w:val="white"/>
              </w:rPr>
            </w:pPr>
            <w:r>
              <w:rPr>
                <w:sz w:val="20"/>
                <w:szCs w:val="20"/>
                <w:highlight w:val="white"/>
                <w:rtl w:val="0"/>
              </w:rPr>
              <w:t>Sprint-1</w:t>
            </w:r>
          </w:p>
        </w:tc>
        <w:tc>
          <w:p w14:paraId="00000144">
            <w:pPr>
              <w:spacing w:after="0" w:line="240" w:lineRule="auto"/>
              <w:rPr>
                <w:sz w:val="20"/>
                <w:szCs w:val="20"/>
                <w:highlight w:val="white"/>
              </w:rPr>
            </w:pPr>
            <w:r>
              <w:rPr>
                <w:sz w:val="20"/>
                <w:szCs w:val="20"/>
                <w:highlight w:val="white"/>
                <w:rtl w:val="0"/>
              </w:rPr>
              <w:t>20</w:t>
            </w:r>
          </w:p>
        </w:tc>
        <w:tc>
          <w:p w14:paraId="00000145">
            <w:pPr>
              <w:spacing w:after="0" w:line="240" w:lineRule="auto"/>
              <w:rPr>
                <w:sz w:val="20"/>
                <w:szCs w:val="20"/>
                <w:highlight w:val="white"/>
              </w:rPr>
            </w:pPr>
            <w:r>
              <w:rPr>
                <w:sz w:val="20"/>
                <w:szCs w:val="20"/>
                <w:highlight w:val="white"/>
                <w:rtl w:val="0"/>
              </w:rPr>
              <w:t>6 Days</w:t>
            </w:r>
          </w:p>
        </w:tc>
        <w:tc>
          <w:p w14:paraId="00000146">
            <w:pPr>
              <w:spacing w:after="0" w:line="240" w:lineRule="auto"/>
              <w:rPr>
                <w:sz w:val="20"/>
                <w:szCs w:val="20"/>
                <w:highlight w:val="white"/>
              </w:rPr>
            </w:pPr>
            <w:r>
              <w:rPr>
                <w:sz w:val="20"/>
                <w:szCs w:val="20"/>
                <w:highlight w:val="white"/>
                <w:rtl w:val="0"/>
              </w:rPr>
              <w:t>24 Oct 2022</w:t>
            </w:r>
          </w:p>
        </w:tc>
        <w:tc>
          <w:p w14:paraId="00000147">
            <w:pPr>
              <w:spacing w:after="0" w:line="240" w:lineRule="auto"/>
              <w:rPr>
                <w:sz w:val="20"/>
                <w:szCs w:val="20"/>
                <w:highlight w:val="white"/>
              </w:rPr>
            </w:pPr>
            <w:r>
              <w:rPr>
                <w:sz w:val="20"/>
                <w:szCs w:val="20"/>
                <w:highlight w:val="white"/>
                <w:rtl w:val="0"/>
              </w:rPr>
              <w:t>29 Oct 2022</w:t>
            </w:r>
          </w:p>
        </w:tc>
        <w:tc>
          <w:p w14:paraId="00000148">
            <w:pPr>
              <w:spacing w:after="0" w:line="240" w:lineRule="auto"/>
              <w:rPr>
                <w:sz w:val="20"/>
                <w:szCs w:val="20"/>
                <w:highlight w:val="white"/>
              </w:rPr>
            </w:pPr>
            <w:r>
              <w:rPr>
                <w:sz w:val="20"/>
                <w:szCs w:val="20"/>
                <w:highlight w:val="white"/>
                <w:rtl w:val="0"/>
              </w:rPr>
              <w:t>20</w:t>
            </w:r>
          </w:p>
        </w:tc>
        <w:tc>
          <w:p w14:paraId="00000149">
            <w:pPr>
              <w:spacing w:after="0" w:line="240" w:lineRule="auto"/>
              <w:rPr>
                <w:sz w:val="20"/>
                <w:szCs w:val="20"/>
                <w:highlight w:val="white"/>
              </w:rPr>
            </w:pPr>
            <w:r>
              <w:rPr>
                <w:sz w:val="20"/>
                <w:szCs w:val="20"/>
                <w:highlight w:val="white"/>
                <w:rtl w:val="0"/>
              </w:rPr>
              <w:t>29 Oct 2022</w:t>
            </w:r>
          </w:p>
        </w:tc>
      </w:tr>
      <w:tr w14:paraId="756BA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4A">
            <w:pPr>
              <w:spacing w:after="0" w:line="240" w:lineRule="auto"/>
              <w:rPr>
                <w:sz w:val="20"/>
                <w:szCs w:val="20"/>
                <w:highlight w:val="white"/>
              </w:rPr>
            </w:pPr>
            <w:r>
              <w:rPr>
                <w:sz w:val="20"/>
                <w:szCs w:val="20"/>
                <w:highlight w:val="white"/>
                <w:rtl w:val="0"/>
              </w:rPr>
              <w:t>Sprint-2</w:t>
            </w:r>
          </w:p>
        </w:tc>
        <w:tc>
          <w:p w14:paraId="0000014B">
            <w:pPr>
              <w:spacing w:after="0" w:line="240" w:lineRule="auto"/>
              <w:rPr>
                <w:sz w:val="20"/>
                <w:szCs w:val="20"/>
                <w:highlight w:val="white"/>
              </w:rPr>
            </w:pPr>
            <w:r>
              <w:rPr>
                <w:sz w:val="20"/>
                <w:szCs w:val="20"/>
                <w:highlight w:val="white"/>
                <w:rtl w:val="0"/>
              </w:rPr>
              <w:t>20</w:t>
            </w:r>
          </w:p>
        </w:tc>
        <w:tc>
          <w:p w14:paraId="0000014C">
            <w:pPr>
              <w:spacing w:after="0" w:line="240" w:lineRule="auto"/>
              <w:rPr>
                <w:sz w:val="20"/>
                <w:szCs w:val="20"/>
                <w:highlight w:val="white"/>
              </w:rPr>
            </w:pPr>
            <w:r>
              <w:rPr>
                <w:sz w:val="20"/>
                <w:szCs w:val="20"/>
                <w:highlight w:val="white"/>
                <w:rtl w:val="0"/>
              </w:rPr>
              <w:t>6 Days</w:t>
            </w:r>
          </w:p>
        </w:tc>
        <w:tc>
          <w:p w14:paraId="0000014D">
            <w:pPr>
              <w:spacing w:after="0" w:line="240" w:lineRule="auto"/>
              <w:rPr>
                <w:sz w:val="20"/>
                <w:szCs w:val="20"/>
                <w:highlight w:val="white"/>
              </w:rPr>
            </w:pPr>
            <w:r>
              <w:rPr>
                <w:sz w:val="20"/>
                <w:szCs w:val="20"/>
                <w:highlight w:val="white"/>
                <w:rtl w:val="0"/>
              </w:rPr>
              <w:t>31 Oct 2022</w:t>
            </w:r>
          </w:p>
        </w:tc>
        <w:tc>
          <w:p w14:paraId="0000014E">
            <w:pPr>
              <w:spacing w:after="0" w:line="240" w:lineRule="auto"/>
              <w:rPr>
                <w:sz w:val="20"/>
                <w:szCs w:val="20"/>
                <w:highlight w:val="white"/>
              </w:rPr>
            </w:pPr>
            <w:r>
              <w:rPr>
                <w:sz w:val="20"/>
                <w:szCs w:val="20"/>
                <w:highlight w:val="white"/>
                <w:rtl w:val="0"/>
              </w:rPr>
              <w:t>05 Nov 2022</w:t>
            </w:r>
          </w:p>
        </w:tc>
        <w:tc>
          <w:p w14:paraId="0000014F">
            <w:pPr>
              <w:spacing w:after="0" w:line="240" w:lineRule="auto"/>
              <w:rPr>
                <w:sz w:val="20"/>
                <w:szCs w:val="20"/>
                <w:highlight w:val="white"/>
              </w:rPr>
            </w:pPr>
          </w:p>
        </w:tc>
        <w:tc>
          <w:p w14:paraId="00000150">
            <w:pPr>
              <w:spacing w:after="0" w:line="240" w:lineRule="auto"/>
              <w:rPr>
                <w:sz w:val="20"/>
                <w:szCs w:val="20"/>
                <w:highlight w:val="white"/>
              </w:rPr>
            </w:pPr>
          </w:p>
        </w:tc>
      </w:tr>
      <w:tr w14:paraId="21BEE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51">
            <w:pPr>
              <w:spacing w:after="0" w:line="240" w:lineRule="auto"/>
              <w:rPr>
                <w:sz w:val="20"/>
                <w:szCs w:val="20"/>
                <w:highlight w:val="white"/>
              </w:rPr>
            </w:pPr>
            <w:r>
              <w:rPr>
                <w:sz w:val="20"/>
                <w:szCs w:val="20"/>
                <w:highlight w:val="white"/>
                <w:rtl w:val="0"/>
              </w:rPr>
              <w:t>Sprint-3</w:t>
            </w:r>
          </w:p>
        </w:tc>
        <w:tc>
          <w:p w14:paraId="00000152">
            <w:pPr>
              <w:spacing w:after="0" w:line="240" w:lineRule="auto"/>
              <w:rPr>
                <w:sz w:val="20"/>
                <w:szCs w:val="20"/>
                <w:highlight w:val="white"/>
              </w:rPr>
            </w:pPr>
            <w:r>
              <w:rPr>
                <w:sz w:val="20"/>
                <w:szCs w:val="20"/>
                <w:highlight w:val="white"/>
                <w:rtl w:val="0"/>
              </w:rPr>
              <w:t>20</w:t>
            </w:r>
          </w:p>
        </w:tc>
        <w:tc>
          <w:p w14:paraId="00000153">
            <w:pPr>
              <w:spacing w:after="0" w:line="240" w:lineRule="auto"/>
              <w:rPr>
                <w:sz w:val="20"/>
                <w:szCs w:val="20"/>
                <w:highlight w:val="white"/>
              </w:rPr>
            </w:pPr>
            <w:r>
              <w:rPr>
                <w:sz w:val="20"/>
                <w:szCs w:val="20"/>
                <w:highlight w:val="white"/>
                <w:rtl w:val="0"/>
              </w:rPr>
              <w:t>6 Days</w:t>
            </w:r>
          </w:p>
        </w:tc>
        <w:tc>
          <w:p w14:paraId="00000154">
            <w:pPr>
              <w:spacing w:after="0" w:line="240" w:lineRule="auto"/>
              <w:rPr>
                <w:sz w:val="20"/>
                <w:szCs w:val="20"/>
                <w:highlight w:val="white"/>
              </w:rPr>
            </w:pPr>
            <w:r>
              <w:rPr>
                <w:sz w:val="20"/>
                <w:szCs w:val="20"/>
                <w:highlight w:val="white"/>
                <w:rtl w:val="0"/>
              </w:rPr>
              <w:t>07 Nov 2022</w:t>
            </w:r>
          </w:p>
        </w:tc>
        <w:tc>
          <w:p w14:paraId="00000155">
            <w:pPr>
              <w:spacing w:after="0" w:line="240" w:lineRule="auto"/>
              <w:rPr>
                <w:sz w:val="20"/>
                <w:szCs w:val="20"/>
                <w:highlight w:val="white"/>
              </w:rPr>
            </w:pPr>
            <w:r>
              <w:rPr>
                <w:sz w:val="20"/>
                <w:szCs w:val="20"/>
                <w:highlight w:val="white"/>
                <w:rtl w:val="0"/>
              </w:rPr>
              <w:t>12 Nov 2022</w:t>
            </w:r>
          </w:p>
        </w:tc>
        <w:tc>
          <w:p w14:paraId="00000156">
            <w:pPr>
              <w:spacing w:after="0" w:line="240" w:lineRule="auto"/>
              <w:rPr>
                <w:sz w:val="20"/>
                <w:szCs w:val="20"/>
                <w:highlight w:val="white"/>
              </w:rPr>
            </w:pPr>
          </w:p>
        </w:tc>
        <w:tc>
          <w:p w14:paraId="00000157">
            <w:pPr>
              <w:spacing w:after="0" w:line="240" w:lineRule="auto"/>
              <w:rPr>
                <w:sz w:val="20"/>
                <w:szCs w:val="20"/>
                <w:highlight w:val="white"/>
              </w:rPr>
            </w:pPr>
          </w:p>
        </w:tc>
      </w:tr>
      <w:tr w14:paraId="46CDD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58">
            <w:pPr>
              <w:spacing w:after="0" w:line="240" w:lineRule="auto"/>
              <w:rPr>
                <w:sz w:val="20"/>
                <w:szCs w:val="20"/>
                <w:highlight w:val="white"/>
              </w:rPr>
            </w:pPr>
            <w:r>
              <w:rPr>
                <w:sz w:val="20"/>
                <w:szCs w:val="20"/>
                <w:highlight w:val="white"/>
                <w:rtl w:val="0"/>
              </w:rPr>
              <w:t>Sprint-4</w:t>
            </w:r>
          </w:p>
        </w:tc>
        <w:tc>
          <w:p w14:paraId="00000159">
            <w:pPr>
              <w:spacing w:after="0" w:line="240" w:lineRule="auto"/>
              <w:rPr>
                <w:sz w:val="20"/>
                <w:szCs w:val="20"/>
                <w:highlight w:val="white"/>
              </w:rPr>
            </w:pPr>
            <w:r>
              <w:rPr>
                <w:sz w:val="20"/>
                <w:szCs w:val="20"/>
                <w:highlight w:val="white"/>
                <w:rtl w:val="0"/>
              </w:rPr>
              <w:t>20</w:t>
            </w:r>
          </w:p>
        </w:tc>
        <w:tc>
          <w:p w14:paraId="0000015A">
            <w:pPr>
              <w:spacing w:after="0" w:line="240" w:lineRule="auto"/>
              <w:rPr>
                <w:sz w:val="20"/>
                <w:szCs w:val="20"/>
                <w:highlight w:val="white"/>
              </w:rPr>
            </w:pPr>
            <w:r>
              <w:rPr>
                <w:sz w:val="20"/>
                <w:szCs w:val="20"/>
                <w:highlight w:val="white"/>
                <w:rtl w:val="0"/>
              </w:rPr>
              <w:t>6 Days</w:t>
            </w:r>
          </w:p>
        </w:tc>
        <w:tc>
          <w:p w14:paraId="0000015B">
            <w:pPr>
              <w:spacing w:after="0" w:line="240" w:lineRule="auto"/>
              <w:rPr>
                <w:sz w:val="20"/>
                <w:szCs w:val="20"/>
                <w:highlight w:val="white"/>
              </w:rPr>
            </w:pPr>
            <w:r>
              <w:rPr>
                <w:sz w:val="20"/>
                <w:szCs w:val="20"/>
                <w:highlight w:val="white"/>
                <w:rtl w:val="0"/>
              </w:rPr>
              <w:t>14 Nov 2022</w:t>
            </w:r>
          </w:p>
        </w:tc>
        <w:tc>
          <w:p w14:paraId="0000015C">
            <w:pPr>
              <w:spacing w:after="0" w:line="240" w:lineRule="auto"/>
              <w:rPr>
                <w:sz w:val="20"/>
                <w:szCs w:val="20"/>
                <w:highlight w:val="white"/>
              </w:rPr>
            </w:pPr>
            <w:r>
              <w:rPr>
                <w:sz w:val="20"/>
                <w:szCs w:val="20"/>
                <w:highlight w:val="white"/>
                <w:rtl w:val="0"/>
              </w:rPr>
              <w:t>19 Nov 2022</w:t>
            </w:r>
          </w:p>
        </w:tc>
        <w:tc>
          <w:p w14:paraId="0000015D">
            <w:pPr>
              <w:spacing w:after="0" w:line="240" w:lineRule="auto"/>
              <w:rPr>
                <w:sz w:val="20"/>
                <w:szCs w:val="20"/>
                <w:highlight w:val="white"/>
              </w:rPr>
            </w:pPr>
          </w:p>
        </w:tc>
        <w:tc>
          <w:p w14:paraId="0000015E">
            <w:pPr>
              <w:spacing w:after="0" w:line="240" w:lineRule="auto"/>
              <w:rPr>
                <w:sz w:val="20"/>
                <w:szCs w:val="20"/>
                <w:highlight w:val="white"/>
              </w:rPr>
            </w:pPr>
          </w:p>
        </w:tc>
      </w:tr>
      <w:tr w14:paraId="3FF91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5F">
            <w:pPr>
              <w:spacing w:after="0" w:line="240" w:lineRule="auto"/>
              <w:rPr>
                <w:sz w:val="20"/>
                <w:szCs w:val="20"/>
                <w:highlight w:val="white"/>
              </w:rPr>
            </w:pPr>
          </w:p>
        </w:tc>
        <w:tc>
          <w:p w14:paraId="00000160">
            <w:pPr>
              <w:spacing w:after="0" w:line="240" w:lineRule="auto"/>
              <w:rPr>
                <w:sz w:val="20"/>
                <w:szCs w:val="20"/>
                <w:highlight w:val="white"/>
              </w:rPr>
            </w:pPr>
          </w:p>
        </w:tc>
        <w:tc>
          <w:p w14:paraId="00000161">
            <w:pPr>
              <w:spacing w:after="0" w:line="240" w:lineRule="auto"/>
              <w:rPr>
                <w:sz w:val="20"/>
                <w:szCs w:val="20"/>
                <w:highlight w:val="white"/>
              </w:rPr>
            </w:pPr>
          </w:p>
        </w:tc>
        <w:tc>
          <w:p w14:paraId="00000162">
            <w:pPr>
              <w:spacing w:after="0" w:line="240" w:lineRule="auto"/>
              <w:rPr>
                <w:sz w:val="20"/>
                <w:szCs w:val="20"/>
                <w:highlight w:val="white"/>
              </w:rPr>
            </w:pPr>
          </w:p>
        </w:tc>
        <w:tc>
          <w:p w14:paraId="00000163">
            <w:pPr>
              <w:spacing w:after="0" w:line="240" w:lineRule="auto"/>
              <w:rPr>
                <w:sz w:val="20"/>
                <w:szCs w:val="20"/>
                <w:highlight w:val="white"/>
              </w:rPr>
            </w:pPr>
          </w:p>
        </w:tc>
        <w:tc>
          <w:p w14:paraId="00000164">
            <w:pPr>
              <w:spacing w:after="0" w:line="240" w:lineRule="auto"/>
              <w:rPr>
                <w:sz w:val="20"/>
                <w:szCs w:val="20"/>
                <w:highlight w:val="white"/>
              </w:rPr>
            </w:pPr>
          </w:p>
        </w:tc>
        <w:tc>
          <w:p w14:paraId="00000165">
            <w:pPr>
              <w:spacing w:after="0" w:line="240" w:lineRule="auto"/>
              <w:rPr>
                <w:sz w:val="20"/>
                <w:szCs w:val="20"/>
                <w:highlight w:val="white"/>
              </w:rPr>
            </w:pPr>
          </w:p>
        </w:tc>
      </w:tr>
      <w:tr w14:paraId="78B3B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66">
            <w:pPr>
              <w:spacing w:after="0" w:line="240" w:lineRule="auto"/>
              <w:rPr>
                <w:sz w:val="20"/>
                <w:szCs w:val="20"/>
                <w:highlight w:val="white"/>
              </w:rPr>
            </w:pPr>
          </w:p>
        </w:tc>
        <w:tc>
          <w:p w14:paraId="00000167">
            <w:pPr>
              <w:spacing w:after="0" w:line="240" w:lineRule="auto"/>
              <w:rPr>
                <w:sz w:val="20"/>
                <w:szCs w:val="20"/>
                <w:highlight w:val="white"/>
              </w:rPr>
            </w:pPr>
          </w:p>
        </w:tc>
        <w:tc>
          <w:p w14:paraId="00000168">
            <w:pPr>
              <w:spacing w:after="0" w:line="240" w:lineRule="auto"/>
              <w:rPr>
                <w:sz w:val="20"/>
                <w:szCs w:val="20"/>
                <w:highlight w:val="white"/>
              </w:rPr>
            </w:pPr>
          </w:p>
        </w:tc>
        <w:tc>
          <w:p w14:paraId="00000169">
            <w:pPr>
              <w:spacing w:after="0" w:line="240" w:lineRule="auto"/>
              <w:rPr>
                <w:sz w:val="20"/>
                <w:szCs w:val="20"/>
                <w:highlight w:val="white"/>
              </w:rPr>
            </w:pPr>
          </w:p>
        </w:tc>
        <w:tc>
          <w:p w14:paraId="0000016A">
            <w:pPr>
              <w:spacing w:after="0" w:line="240" w:lineRule="auto"/>
              <w:rPr>
                <w:sz w:val="20"/>
                <w:szCs w:val="20"/>
                <w:highlight w:val="white"/>
              </w:rPr>
            </w:pPr>
          </w:p>
        </w:tc>
        <w:tc>
          <w:p w14:paraId="0000016B">
            <w:pPr>
              <w:spacing w:after="0" w:line="240" w:lineRule="auto"/>
              <w:rPr>
                <w:sz w:val="20"/>
                <w:szCs w:val="20"/>
                <w:highlight w:val="white"/>
              </w:rPr>
            </w:pPr>
          </w:p>
        </w:tc>
        <w:tc>
          <w:p w14:paraId="0000016C">
            <w:pPr>
              <w:spacing w:after="0" w:line="240" w:lineRule="auto"/>
              <w:rPr>
                <w:sz w:val="20"/>
                <w:szCs w:val="20"/>
                <w:highlight w:val="white"/>
              </w:rPr>
            </w:pPr>
          </w:p>
        </w:tc>
      </w:tr>
      <w:tr w14:paraId="22334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6D">
            <w:pPr>
              <w:spacing w:after="0" w:line="240" w:lineRule="auto"/>
              <w:rPr>
                <w:sz w:val="20"/>
                <w:szCs w:val="20"/>
                <w:highlight w:val="white"/>
              </w:rPr>
            </w:pPr>
          </w:p>
        </w:tc>
        <w:tc>
          <w:p w14:paraId="0000016E">
            <w:pPr>
              <w:spacing w:after="0" w:line="240" w:lineRule="auto"/>
              <w:rPr>
                <w:sz w:val="20"/>
                <w:szCs w:val="20"/>
                <w:highlight w:val="white"/>
              </w:rPr>
            </w:pPr>
          </w:p>
        </w:tc>
        <w:tc>
          <w:p w14:paraId="0000016F">
            <w:pPr>
              <w:spacing w:after="0" w:line="240" w:lineRule="auto"/>
              <w:rPr>
                <w:sz w:val="20"/>
                <w:szCs w:val="20"/>
                <w:highlight w:val="white"/>
              </w:rPr>
            </w:pPr>
          </w:p>
        </w:tc>
        <w:tc>
          <w:p w14:paraId="00000170">
            <w:pPr>
              <w:spacing w:after="0" w:line="240" w:lineRule="auto"/>
              <w:rPr>
                <w:sz w:val="20"/>
                <w:szCs w:val="20"/>
                <w:highlight w:val="white"/>
              </w:rPr>
            </w:pPr>
          </w:p>
        </w:tc>
        <w:tc>
          <w:p w14:paraId="00000171">
            <w:pPr>
              <w:spacing w:after="0" w:line="240" w:lineRule="auto"/>
              <w:rPr>
                <w:sz w:val="20"/>
                <w:szCs w:val="20"/>
                <w:highlight w:val="white"/>
              </w:rPr>
            </w:pPr>
          </w:p>
        </w:tc>
        <w:tc>
          <w:p w14:paraId="00000172">
            <w:pPr>
              <w:spacing w:after="0" w:line="240" w:lineRule="auto"/>
              <w:rPr>
                <w:sz w:val="20"/>
                <w:szCs w:val="20"/>
                <w:highlight w:val="white"/>
              </w:rPr>
            </w:pPr>
          </w:p>
        </w:tc>
        <w:tc>
          <w:p w14:paraId="00000173">
            <w:pPr>
              <w:spacing w:after="0" w:line="240" w:lineRule="auto"/>
              <w:rPr>
                <w:sz w:val="20"/>
                <w:szCs w:val="20"/>
                <w:highlight w:val="white"/>
              </w:rPr>
            </w:pPr>
          </w:p>
        </w:tc>
      </w:tr>
      <w:tr w14:paraId="2C0FE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p w14:paraId="00000174">
            <w:pPr>
              <w:spacing w:after="0" w:line="240" w:lineRule="auto"/>
              <w:rPr>
                <w:sz w:val="20"/>
                <w:szCs w:val="20"/>
                <w:highlight w:val="white"/>
              </w:rPr>
            </w:pPr>
          </w:p>
        </w:tc>
        <w:tc>
          <w:p w14:paraId="00000175">
            <w:pPr>
              <w:spacing w:after="0" w:line="240" w:lineRule="auto"/>
              <w:rPr>
                <w:sz w:val="20"/>
                <w:szCs w:val="20"/>
                <w:highlight w:val="white"/>
              </w:rPr>
            </w:pPr>
          </w:p>
        </w:tc>
        <w:tc>
          <w:p w14:paraId="00000176">
            <w:pPr>
              <w:spacing w:after="0" w:line="240" w:lineRule="auto"/>
              <w:rPr>
                <w:sz w:val="20"/>
                <w:szCs w:val="20"/>
                <w:highlight w:val="white"/>
              </w:rPr>
            </w:pPr>
          </w:p>
        </w:tc>
        <w:tc>
          <w:p w14:paraId="00000177">
            <w:pPr>
              <w:spacing w:after="0" w:line="240" w:lineRule="auto"/>
              <w:rPr>
                <w:sz w:val="20"/>
                <w:szCs w:val="20"/>
                <w:highlight w:val="white"/>
              </w:rPr>
            </w:pPr>
          </w:p>
        </w:tc>
        <w:tc>
          <w:p w14:paraId="00000178">
            <w:pPr>
              <w:spacing w:after="0" w:line="240" w:lineRule="auto"/>
              <w:rPr>
                <w:sz w:val="20"/>
                <w:szCs w:val="20"/>
                <w:highlight w:val="white"/>
              </w:rPr>
            </w:pPr>
          </w:p>
        </w:tc>
        <w:tc>
          <w:p w14:paraId="00000179">
            <w:pPr>
              <w:spacing w:after="0" w:line="240" w:lineRule="auto"/>
              <w:rPr>
                <w:sz w:val="20"/>
                <w:szCs w:val="20"/>
                <w:highlight w:val="white"/>
              </w:rPr>
            </w:pPr>
          </w:p>
        </w:tc>
        <w:tc>
          <w:p w14:paraId="0000017A">
            <w:pPr>
              <w:spacing w:after="0" w:line="240" w:lineRule="auto"/>
              <w:rPr>
                <w:sz w:val="20"/>
                <w:szCs w:val="20"/>
                <w:highlight w:val="white"/>
              </w:rPr>
            </w:pPr>
          </w:p>
        </w:tc>
      </w:tr>
    </w:tbl>
    <w:p w14:paraId="0000017B">
      <w:pPr>
        <w:spacing w:after="160" w:line="259" w:lineRule="auto"/>
        <w:rPr>
          <w:rFonts w:ascii="Times New Roman" w:hAnsi="Times New Roman" w:eastAsia="Times New Roman" w:cs="Times New Roman"/>
          <w:color w:val="0D0D0D"/>
          <w:sz w:val="26"/>
          <w:szCs w:val="26"/>
          <w:highlight w:val="white"/>
        </w:rPr>
      </w:pPr>
    </w:p>
    <w:p w14:paraId="0000017C">
      <w:pPr>
        <w:jc w:val="both"/>
        <w:rPr>
          <w:rFonts w:ascii="Times New Roman" w:hAnsi="Times New Roman" w:eastAsia="Times New Roman" w:cs="Times New Roman"/>
          <w:b/>
          <w:bCs/>
          <w:color w:val="0D0D0D"/>
          <w:sz w:val="28"/>
          <w:szCs w:val="28"/>
          <w:highlight w:val="white"/>
        </w:rPr>
      </w:pPr>
    </w:p>
    <w:p w14:paraId="0000017D">
      <w:pPr>
        <w:jc w:val="both"/>
        <w:rPr>
          <w:rFonts w:ascii="Times New Roman" w:hAnsi="Times New Roman" w:eastAsia="Times New Roman" w:cs="Times New Roman"/>
          <w:color w:val="0D0D0D"/>
          <w:sz w:val="26"/>
          <w:szCs w:val="26"/>
          <w:highlight w:val="white"/>
        </w:rPr>
      </w:pPr>
    </w:p>
    <w:p w14:paraId="0000017E">
      <w:pPr>
        <w:pStyle w:val="2"/>
        <w:rPr>
          <w:rFonts w:ascii="Times New Roman" w:hAnsi="Times New Roman" w:eastAsia="Times New Roman" w:cs="Times New Roman"/>
          <w:color w:val="0D0D0D"/>
          <w:sz w:val="26"/>
          <w:szCs w:val="26"/>
          <w:highlight w:val="white"/>
        </w:rPr>
      </w:pPr>
      <w:bookmarkStart w:id="15" w:name="_6nz6jps3mvhb" w:colFirst="0" w:colLast="0"/>
      <w:bookmarkEnd w:id="15"/>
      <w:r>
        <w:rPr>
          <w:rFonts w:ascii="Times New Roman" w:hAnsi="Times New Roman" w:eastAsia="Times New Roman" w:cs="Times New Roman"/>
          <w:b/>
          <w:bCs/>
          <w:sz w:val="28"/>
          <w:szCs w:val="28"/>
          <w:highlight w:val="white"/>
          <w:rtl w:val="0"/>
        </w:rPr>
        <w:t>6. Project Development Phase:</w:t>
      </w:r>
    </w:p>
    <w:p w14:paraId="0000017F">
      <w:pPr>
        <w:pStyle w:val="2"/>
        <w:rPr>
          <w:rFonts w:ascii="Times New Roman" w:hAnsi="Times New Roman" w:eastAsia="Times New Roman" w:cs="Times New Roman"/>
          <w:b/>
          <w:bCs/>
          <w:sz w:val="28"/>
          <w:szCs w:val="28"/>
          <w:highlight w:val="white"/>
        </w:rPr>
      </w:pPr>
      <w:bookmarkStart w:id="16" w:name="_gu1jvqm4ihfv" w:colFirst="0" w:colLast="0"/>
      <w:bookmarkEnd w:id="16"/>
      <w:r>
        <w:rPr>
          <w:rFonts w:ascii="Times New Roman" w:hAnsi="Times New Roman" w:eastAsia="Times New Roman" w:cs="Times New Roman"/>
          <w:b/>
          <w:bCs/>
          <w:sz w:val="28"/>
          <w:szCs w:val="28"/>
          <w:highlight w:val="white"/>
          <w:rtl w:val="0"/>
        </w:rPr>
        <w:t>Project Flow:</w:t>
      </w:r>
    </w:p>
    <w:p w14:paraId="00000180">
      <w:pPr>
        <w:spacing w:line="240" w:lineRule="auto"/>
        <w:ind w:left="-720" w:right="-630"/>
        <w:rPr>
          <w:rFonts w:ascii="Times New Roman" w:hAnsi="Times New Roman" w:eastAsia="Times New Roman" w:cs="Times New Roman"/>
          <w:sz w:val="24"/>
          <w:szCs w:val="24"/>
          <w:highlight w:val="white"/>
        </w:rPr>
      </w:pPr>
    </w:p>
    <w:p w14:paraId="00000181">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1: Salesforce Developer Account Creation</w:t>
      </w:r>
    </w:p>
    <w:p w14:paraId="00000182">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2: Custom Object Creation (Student, Course, Enrollment, Instructor)</w:t>
      </w:r>
    </w:p>
    <w:p w14:paraId="00000183">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3: Tabs Creation</w:t>
      </w:r>
    </w:p>
    <w:p w14:paraId="00000184">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4: Lightning App Creation</w:t>
      </w:r>
    </w:p>
    <w:p w14:paraId="00000185">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5: Fields Creation</w:t>
      </w:r>
    </w:p>
    <w:p w14:paraId="00000186">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6: Create Relationships</w:t>
      </w:r>
    </w:p>
    <w:p w14:paraId="00000187">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7: Page Layout Customization</w:t>
      </w:r>
    </w:p>
    <w:p w14:paraId="00000188">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8: Validation Rules</w:t>
      </w:r>
    </w:p>
    <w:p w14:paraId="00000189">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9: Flows (Automation)</w:t>
      </w:r>
    </w:p>
    <w:p w14:paraId="0000018A">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10: Approval Process</w:t>
      </w:r>
    </w:p>
    <w:p w14:paraId="0000018B">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11: Reports</w:t>
      </w:r>
    </w:p>
    <w:p w14:paraId="0000018C">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12: Dashboards</w:t>
      </w:r>
    </w:p>
    <w:p w14:paraId="0000018D">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13: Security Setup</w:t>
      </w:r>
    </w:p>
    <w:p w14:paraId="0000018E">
      <w:pPr>
        <w:ind w:left="-72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Milestone 14: Conclusion</w:t>
      </w:r>
    </w:p>
    <w:p w14:paraId="0000018F">
      <w:pPr>
        <w:ind w:left="-720"/>
        <w:rPr>
          <w:rFonts w:ascii="Times New Roman" w:hAnsi="Times New Roman" w:eastAsia="Times New Roman" w:cs="Times New Roman"/>
          <w:sz w:val="26"/>
          <w:szCs w:val="26"/>
          <w:highlight w:val="white"/>
        </w:rPr>
      </w:pPr>
    </w:p>
    <w:p w14:paraId="00000190">
      <w:pPr>
        <w:ind w:left="-720"/>
        <w:rPr>
          <w:rFonts w:ascii="Times New Roman" w:hAnsi="Times New Roman" w:eastAsia="Times New Roman" w:cs="Times New Roman"/>
          <w:sz w:val="24"/>
          <w:szCs w:val="24"/>
          <w:highlight w:val="white"/>
        </w:rPr>
      </w:pPr>
    </w:p>
    <w:p w14:paraId="00000191">
      <w:pPr>
        <w:pStyle w:val="12"/>
        <w:widowControl w:val="0"/>
        <w:spacing w:before="330" w:line="240" w:lineRule="auto"/>
        <w:ind w:left="2" w:firstLine="0"/>
        <w:rPr>
          <w:rFonts w:ascii="Times New Roman" w:hAnsi="Times New Roman" w:eastAsia="Times New Roman" w:cs="Times New Roman"/>
          <w:b/>
          <w:bCs/>
          <w:color w:val="000000"/>
          <w:sz w:val="26"/>
          <w:szCs w:val="26"/>
          <w:highlight w:val="white"/>
        </w:rPr>
      </w:pPr>
      <w:bookmarkStart w:id="17" w:name="_s4fj0qtqj4y5" w:colFirst="0" w:colLast="0"/>
      <w:bookmarkEnd w:id="17"/>
      <w:r>
        <w:rPr>
          <w:rFonts w:ascii="Times New Roman" w:hAnsi="Times New Roman" w:eastAsia="Times New Roman" w:cs="Times New Roman"/>
          <w:b/>
          <w:bCs/>
          <w:color w:val="000000"/>
          <w:sz w:val="26"/>
          <w:szCs w:val="26"/>
          <w:highlight w:val="white"/>
          <w:rtl w:val="0"/>
        </w:rPr>
        <w:t xml:space="preserve">What you'll learn </w:t>
      </w:r>
    </w:p>
    <w:p w14:paraId="00000192">
      <w:pPr>
        <w:widowControl w:val="0"/>
        <w:numPr>
          <w:ilvl w:val="0"/>
          <w:numId w:val="12"/>
        </w:numPr>
        <w:spacing w:before="37" w:after="0" w:afterAutospacing="0" w:line="240" w:lineRule="auto"/>
        <w:ind w:left="425" w:hanging="36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Real-time Salesforce project implementation</w:t>
      </w:r>
    </w:p>
    <w:p w14:paraId="00000193">
      <w:pPr>
        <w:widowControl w:val="0"/>
        <w:numPr>
          <w:ilvl w:val="0"/>
          <w:numId w:val="12"/>
        </w:numPr>
        <w:spacing w:before="0" w:beforeAutospacing="0" w:after="0" w:afterAutospacing="0" w:line="240" w:lineRule="auto"/>
        <w:ind w:left="425" w:hanging="36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Designing custom objects and relationships</w:t>
      </w:r>
    </w:p>
    <w:p w14:paraId="00000194">
      <w:pPr>
        <w:widowControl w:val="0"/>
        <w:numPr>
          <w:ilvl w:val="0"/>
          <w:numId w:val="12"/>
        </w:numPr>
        <w:spacing w:before="0" w:beforeAutospacing="0" w:after="0" w:afterAutospacing="0" w:line="240" w:lineRule="auto"/>
        <w:ind w:left="425" w:hanging="36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Creating page layouts &amp; record types</w:t>
      </w:r>
    </w:p>
    <w:p w14:paraId="00000195">
      <w:pPr>
        <w:widowControl w:val="0"/>
        <w:numPr>
          <w:ilvl w:val="0"/>
          <w:numId w:val="12"/>
        </w:numPr>
        <w:spacing w:before="0" w:beforeAutospacing="0" w:after="0" w:afterAutospacing="0" w:line="240" w:lineRule="auto"/>
        <w:ind w:left="425" w:hanging="36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Writing validation rules</w:t>
      </w:r>
    </w:p>
    <w:p w14:paraId="00000196">
      <w:pPr>
        <w:widowControl w:val="0"/>
        <w:numPr>
          <w:ilvl w:val="0"/>
          <w:numId w:val="12"/>
        </w:numPr>
        <w:spacing w:before="0" w:beforeAutospacing="0" w:after="0" w:afterAutospacing="0" w:line="240" w:lineRule="auto"/>
        <w:ind w:left="425" w:hanging="36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Building automation with flows</w:t>
      </w:r>
    </w:p>
    <w:p w14:paraId="00000197">
      <w:pPr>
        <w:widowControl w:val="0"/>
        <w:numPr>
          <w:ilvl w:val="0"/>
          <w:numId w:val="12"/>
        </w:numPr>
        <w:spacing w:before="0" w:beforeAutospacing="0" w:after="0" w:afterAutospacing="0" w:line="240" w:lineRule="auto"/>
        <w:ind w:left="425" w:hanging="36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Creating approval workflows</w:t>
      </w:r>
    </w:p>
    <w:p w14:paraId="00000198">
      <w:pPr>
        <w:widowControl w:val="0"/>
        <w:numPr>
          <w:ilvl w:val="0"/>
          <w:numId w:val="12"/>
        </w:numPr>
        <w:spacing w:before="0" w:beforeAutospacing="0" w:after="0" w:afterAutospacing="0" w:line="240" w:lineRule="auto"/>
        <w:ind w:left="425" w:hanging="36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Developing reports &amp; dashboards</w:t>
      </w:r>
    </w:p>
    <w:p w14:paraId="00000199">
      <w:pPr>
        <w:widowControl w:val="0"/>
        <w:numPr>
          <w:ilvl w:val="0"/>
          <w:numId w:val="12"/>
        </w:numPr>
        <w:spacing w:before="0" w:beforeAutospacing="0" w:after="0" w:afterAutospacing="0" w:line="240" w:lineRule="auto"/>
        <w:ind w:left="425" w:hanging="36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Setting up security with profiles, permission sets, and sharing</w:t>
      </w:r>
    </w:p>
    <w:p w14:paraId="0000019A">
      <w:pPr>
        <w:widowControl w:val="0"/>
        <w:numPr>
          <w:ilvl w:val="0"/>
          <w:numId w:val="12"/>
        </w:numPr>
        <w:spacing w:before="0" w:beforeAutospacing="0" w:line="240" w:lineRule="auto"/>
        <w:ind w:left="425" w:hanging="36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End-to-end application testing</w:t>
      </w:r>
    </w:p>
    <w:p w14:paraId="0000019B">
      <w:pPr>
        <w:pStyle w:val="3"/>
        <w:rPr>
          <w:b/>
          <w:bCs/>
        </w:rPr>
      </w:pPr>
      <w:bookmarkStart w:id="18" w:name="_bb69rovzqv72" w:colFirst="0" w:colLast="0"/>
      <w:bookmarkEnd w:id="18"/>
      <w:r>
        <w:rPr>
          <w:b/>
          <w:bCs/>
          <w:rtl w:val="0"/>
        </w:rPr>
        <w:t>Milestone 1-Salesforce :</w:t>
      </w:r>
    </w:p>
    <w:p w14:paraId="0000019C">
      <w:pPr>
        <w:rPr>
          <w:b/>
          <w:bCs/>
          <w:sz w:val="32"/>
          <w:szCs w:val="32"/>
        </w:rPr>
      </w:pPr>
      <w:r>
        <w:rPr>
          <w:b/>
          <w:bCs/>
          <w:sz w:val="32"/>
          <w:szCs w:val="32"/>
          <w:rtl w:val="0"/>
        </w:rPr>
        <w:t>Introduction:</w:t>
      </w:r>
    </w:p>
    <w:p w14:paraId="0000019D">
      <w:pPr>
        <w:rPr>
          <w:sz w:val="28"/>
          <w:szCs w:val="28"/>
        </w:rPr>
      </w:pPr>
    </w:p>
    <w:p w14:paraId="0000019E">
      <w:pPr>
        <w:rPr>
          <w:sz w:val="28"/>
          <w:szCs w:val="28"/>
        </w:rPr>
      </w:pPr>
    </w:p>
    <w:p w14:paraId="0000019F">
      <w:pPr>
        <w:rPr>
          <w:sz w:val="28"/>
          <w:szCs w:val="28"/>
        </w:rPr>
      </w:pPr>
      <w:r>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14:paraId="000001A0">
      <w:pPr>
        <w:rPr>
          <w:sz w:val="28"/>
          <w:szCs w:val="28"/>
        </w:rPr>
      </w:pPr>
      <w:r>
        <w:rPr>
          <w:sz w:val="28"/>
          <w:szCs w:val="28"/>
          <w:rtl w:val="0"/>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000001A1">
      <w:pPr>
        <w:rPr>
          <w:sz w:val="28"/>
          <w:szCs w:val="28"/>
        </w:rPr>
      </w:pPr>
    </w:p>
    <w:p w14:paraId="000001A2">
      <w:pPr>
        <w:rPr>
          <w:b/>
          <w:bCs/>
          <w:sz w:val="32"/>
          <w:szCs w:val="32"/>
        </w:rPr>
      </w:pPr>
      <w:r>
        <w:rPr>
          <w:b/>
          <w:bCs/>
          <w:sz w:val="32"/>
          <w:szCs w:val="32"/>
          <w:rtl w:val="0"/>
        </w:rPr>
        <w:t xml:space="preserve">What Is Salesforce? </w:t>
      </w:r>
    </w:p>
    <w:p w14:paraId="000001A3">
      <w:pPr>
        <w:rPr>
          <w:sz w:val="28"/>
          <w:szCs w:val="28"/>
        </w:rPr>
      </w:pPr>
    </w:p>
    <w:p w14:paraId="000001A4">
      <w:pPr>
        <w:rPr>
          <w:sz w:val="28"/>
          <w:szCs w:val="28"/>
        </w:rPr>
      </w:pPr>
      <w:r>
        <w:rPr>
          <w:sz w:val="28"/>
          <w:szCs w:val="28"/>
          <w:rtl w:val="0"/>
        </w:rPr>
        <w:t xml:space="preserve">Salesforce is your customer success platform, designed to help you sell, service, market, analyze, and connect with your customers. </w:t>
      </w:r>
    </w:p>
    <w:p w14:paraId="000001A5">
      <w:pPr>
        <w:rPr>
          <w:sz w:val="28"/>
          <w:szCs w:val="28"/>
        </w:rPr>
      </w:pPr>
      <w:r>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14:paraId="000001A6">
      <w:pPr>
        <w:rPr>
          <w:sz w:val="28"/>
          <w:szCs w:val="28"/>
        </w:rPr>
      </w:pPr>
      <w:r>
        <w:fldChar w:fldCharType="begin"/>
      </w:r>
      <w:r>
        <w:instrText xml:space="preserve"> HYPERLINK "https://youtu.be/r9EX3lGde5k" \h </w:instrText>
      </w:r>
      <w:r>
        <w:fldChar w:fldCharType="separate"/>
      </w:r>
      <w:r>
        <w:rPr>
          <w:color w:val="1155CC"/>
          <w:sz w:val="28"/>
          <w:szCs w:val="28"/>
          <w:u w:val="single"/>
          <w:rtl w:val="0"/>
        </w:rPr>
        <w:t>https://youtu.be/r9EX3lGde5k</w:t>
      </w:r>
      <w:r>
        <w:rPr>
          <w:color w:val="1155CC"/>
          <w:sz w:val="28"/>
          <w:szCs w:val="28"/>
          <w:u w:val="single"/>
          <w:rtl w:val="0"/>
        </w:rPr>
        <w:fldChar w:fldCharType="end"/>
      </w:r>
      <w:r>
        <w:rPr>
          <w:sz w:val="28"/>
          <w:szCs w:val="28"/>
          <w:rtl w:val="0"/>
        </w:rPr>
        <w:tab/>
      </w:r>
    </w:p>
    <w:p w14:paraId="000001A7">
      <w:pPr>
        <w:rPr>
          <w:sz w:val="28"/>
          <w:szCs w:val="28"/>
        </w:rPr>
      </w:pPr>
    </w:p>
    <w:p w14:paraId="000001A8">
      <w:pPr>
        <w:pStyle w:val="3"/>
        <w:rPr>
          <w:b/>
          <w:bCs/>
        </w:rPr>
      </w:pPr>
      <w:bookmarkStart w:id="19" w:name="_gzp2emfxfzr5" w:colFirst="0" w:colLast="0"/>
      <w:bookmarkEnd w:id="19"/>
      <w:r>
        <w:rPr>
          <w:b/>
          <w:bCs/>
          <w:rtl w:val="0"/>
        </w:rPr>
        <w:t>Activity 1: Creating Developer Account:</w:t>
      </w:r>
    </w:p>
    <w:p w14:paraId="000001A9">
      <w:pPr>
        <w:rPr>
          <w:sz w:val="28"/>
          <w:szCs w:val="28"/>
        </w:rPr>
      </w:pPr>
      <w:r>
        <w:rPr>
          <w:sz w:val="28"/>
          <w:szCs w:val="28"/>
          <w:rtl w:val="0"/>
        </w:rPr>
        <w:t xml:space="preserve">Creating a developer org in salesforce. </w:t>
      </w:r>
    </w:p>
    <w:p w14:paraId="000001AA">
      <w:pPr>
        <w:rPr>
          <w:sz w:val="28"/>
          <w:szCs w:val="28"/>
        </w:rPr>
      </w:pPr>
      <w:r>
        <w:rPr>
          <w:sz w:val="28"/>
          <w:szCs w:val="28"/>
          <w:rtl w:val="0"/>
        </w:rPr>
        <w:t xml:space="preserve">Go to </w:t>
      </w:r>
      <w:r>
        <w:fldChar w:fldCharType="begin"/>
      </w:r>
      <w:r>
        <w:instrText xml:space="preserve"> HYPERLINK "https://developer.salesforce.com/signup" \h </w:instrText>
      </w:r>
      <w:r>
        <w:fldChar w:fldCharType="separate"/>
      </w:r>
      <w:r>
        <w:rPr>
          <w:color w:val="1155CC"/>
          <w:sz w:val="28"/>
          <w:szCs w:val="28"/>
          <w:u w:val="single"/>
          <w:rtl w:val="0"/>
        </w:rPr>
        <w:t>https://developer.salesforce.com/signup</w:t>
      </w:r>
      <w:r>
        <w:rPr>
          <w:color w:val="1155CC"/>
          <w:sz w:val="28"/>
          <w:szCs w:val="28"/>
          <w:u w:val="single"/>
          <w:rtl w:val="0"/>
        </w:rPr>
        <w:fldChar w:fldCharType="end"/>
      </w:r>
    </w:p>
    <w:p w14:paraId="000001AB">
      <w:pPr>
        <w:rPr>
          <w:sz w:val="28"/>
          <w:szCs w:val="28"/>
        </w:rPr>
      </w:pPr>
      <w:r>
        <w:rPr>
          <w:sz w:val="28"/>
          <w:szCs w:val="28"/>
          <w:rtl w:val="0"/>
        </w:rPr>
        <w:t xml:space="preserve">On the sign up form, enter the following details : </w:t>
      </w:r>
    </w:p>
    <w:p w14:paraId="000001AC">
      <w:pPr>
        <w:widowControl w:val="0"/>
        <w:spacing w:before="37" w:line="240" w:lineRule="auto"/>
        <w:ind w:left="425" w:firstLine="0"/>
        <w:rPr>
          <w:sz w:val="28"/>
          <w:szCs w:val="28"/>
        </w:rPr>
      </w:pPr>
      <w:r>
        <w:fldChar w:fldCharType="begin"/>
      </w:r>
      <w:r>
        <w:instrText xml:space="preserve"> HYPERLINK "https://developers.salesforce.com/Signup*" \h </w:instrText>
      </w:r>
      <w:r>
        <w:fldChar w:fldCharType="separate"/>
      </w:r>
      <w:r>
        <w:rPr>
          <w:rFonts w:ascii="Times New Roman" w:hAnsi="Times New Roman" w:eastAsia="Times New Roman" w:cs="Times New Roman"/>
          <w:color w:val="1155CC"/>
          <w:sz w:val="24"/>
          <w:szCs w:val="24"/>
          <w:u w:val="single"/>
        </w:rPr>
        <w:drawing>
          <wp:inline distT="114300" distB="114300" distL="114300" distR="114300">
            <wp:extent cx="5734050" cy="2957195"/>
            <wp:effectExtent l="0" t="0" r="0" b="14605"/>
            <wp:docPr id="39" name="image38.png" descr="C:/Users/ELCOT/Pictures/Screenshots/Screenshot 2026-09-26 121717.pngScreenshot 2026-09-26 121717"/>
            <wp:cNvGraphicFramePr/>
            <a:graphic xmlns:a="http://schemas.openxmlformats.org/drawingml/2006/main">
              <a:graphicData uri="http://schemas.openxmlformats.org/drawingml/2006/picture">
                <pic:pic xmlns:pic="http://schemas.openxmlformats.org/drawingml/2006/picture">
                  <pic:nvPicPr>
                    <pic:cNvPr id="39" name="image38.png" descr="C:/Users/ELCOT/Pictures/Screenshots/Screenshot 2026-09-26 121717.pngScreenshot 2026-09-26 121717"/>
                    <pic:cNvPicPr preferRelativeResize="0"/>
                  </pic:nvPicPr>
                  <pic:blipFill>
                    <a:blip r:embed="rId13"/>
                    <a:srcRect l="5325" r="5325"/>
                    <a:stretch>
                      <a:fillRect/>
                    </a:stretch>
                  </pic:blipFill>
                  <pic:spPr>
                    <a:xfrm>
                      <a:off x="0" y="0"/>
                      <a:ext cx="5734050" cy="2957195"/>
                    </a:xfrm>
                    <a:prstGeom prst="rect">
                      <a:avLst/>
                    </a:prstGeom>
                  </pic:spPr>
                </pic:pic>
              </a:graphicData>
            </a:graphic>
          </wp:inline>
        </w:drawing>
      </w:r>
      <w:r>
        <w:rPr>
          <w:rFonts w:ascii="Times New Roman" w:hAnsi="Times New Roman" w:eastAsia="Times New Roman" w:cs="Times New Roman"/>
          <w:color w:val="1155CC"/>
          <w:sz w:val="24"/>
          <w:szCs w:val="24"/>
          <w:u w:val="single"/>
        </w:rPr>
        <w:fldChar w:fldCharType="end"/>
      </w:r>
    </w:p>
    <w:p w14:paraId="000001AD">
      <w:pPr>
        <w:rPr>
          <w:sz w:val="28"/>
          <w:szCs w:val="28"/>
        </w:rPr>
      </w:pPr>
      <w:r>
        <w:rPr>
          <w:sz w:val="28"/>
          <w:szCs w:val="28"/>
          <w:rtl w:val="0"/>
        </w:rPr>
        <w:t xml:space="preserve">First name &amp; Last name </w:t>
      </w:r>
    </w:p>
    <w:p w14:paraId="000001AE">
      <w:pPr>
        <w:rPr>
          <w:sz w:val="28"/>
          <w:szCs w:val="28"/>
        </w:rPr>
      </w:pPr>
      <w:r>
        <w:rPr>
          <w:sz w:val="28"/>
          <w:szCs w:val="28"/>
          <w:rtl w:val="0"/>
        </w:rPr>
        <w:t xml:space="preserve">Email </w:t>
      </w:r>
    </w:p>
    <w:p w14:paraId="000001AF">
      <w:pPr>
        <w:rPr>
          <w:sz w:val="28"/>
          <w:szCs w:val="28"/>
        </w:rPr>
      </w:pPr>
      <w:r>
        <w:rPr>
          <w:sz w:val="28"/>
          <w:szCs w:val="28"/>
          <w:rtl w:val="0"/>
        </w:rPr>
        <w:t xml:space="preserve">Role : Developer </w:t>
      </w:r>
    </w:p>
    <w:p w14:paraId="000001B0">
      <w:pPr>
        <w:rPr>
          <w:sz w:val="28"/>
          <w:szCs w:val="28"/>
        </w:rPr>
      </w:pPr>
      <w:r>
        <w:rPr>
          <w:sz w:val="28"/>
          <w:szCs w:val="28"/>
          <w:rtl w:val="0"/>
        </w:rPr>
        <w:t xml:space="preserve">Company : College Name </w:t>
      </w:r>
    </w:p>
    <w:p w14:paraId="000001B1">
      <w:pPr>
        <w:rPr>
          <w:sz w:val="28"/>
          <w:szCs w:val="28"/>
        </w:rPr>
      </w:pPr>
      <w:r>
        <w:rPr>
          <w:sz w:val="28"/>
          <w:szCs w:val="28"/>
          <w:rtl w:val="0"/>
        </w:rPr>
        <w:t xml:space="preserve">County : India </w:t>
      </w:r>
    </w:p>
    <w:p w14:paraId="000001B2">
      <w:pPr>
        <w:rPr>
          <w:sz w:val="28"/>
          <w:szCs w:val="28"/>
        </w:rPr>
      </w:pPr>
      <w:r>
        <w:rPr>
          <w:sz w:val="28"/>
          <w:szCs w:val="28"/>
          <w:rtl w:val="0"/>
        </w:rPr>
        <w:t xml:space="preserve">Postal Code : pin code </w:t>
      </w:r>
    </w:p>
    <w:p w14:paraId="000001B3">
      <w:pPr>
        <w:rPr>
          <w:sz w:val="28"/>
          <w:szCs w:val="28"/>
        </w:rPr>
      </w:pPr>
      <w:r>
        <w:rPr>
          <w:sz w:val="28"/>
          <w:szCs w:val="28"/>
          <w:rtl w:val="0"/>
        </w:rPr>
        <w:t>Username : should be a combination of your name and company</w:t>
      </w:r>
    </w:p>
    <w:p w14:paraId="000001B4">
      <w:pPr>
        <w:rPr>
          <w:sz w:val="28"/>
          <w:szCs w:val="28"/>
        </w:rPr>
      </w:pPr>
      <w:r>
        <w:rPr>
          <w:sz w:val="28"/>
          <w:szCs w:val="28"/>
          <w:rtl w:val="0"/>
        </w:rPr>
        <w:t xml:space="preserve">This need not be an actual email id, you can give anything in the format : </w:t>
      </w:r>
      <w:r>
        <w:rPr>
          <w:rFonts w:ascii="Times New Roman" w:hAnsi="Times New Roman" w:eastAsia="Times New Roman" w:cs="Times New Roman"/>
          <w:color w:val="1155CC"/>
          <w:sz w:val="26"/>
          <w:szCs w:val="26"/>
          <w:u w:val="single"/>
          <w:rtl w:val="0"/>
        </w:rPr>
        <w:t>username@organization.com</w:t>
      </w:r>
      <w:r>
        <w:rPr>
          <w:sz w:val="28"/>
          <w:szCs w:val="28"/>
          <w:rtl w:val="0"/>
        </w:rPr>
        <w:t xml:space="preserve"> </w:t>
      </w:r>
    </w:p>
    <w:p w14:paraId="000001B5">
      <w:pPr>
        <w:rPr>
          <w:sz w:val="28"/>
          <w:szCs w:val="28"/>
        </w:rPr>
      </w:pPr>
      <w:r>
        <w:rPr>
          <w:sz w:val="28"/>
          <w:szCs w:val="28"/>
          <w:rtl w:val="0"/>
        </w:rPr>
        <w:t xml:space="preserve">Click on sign me up after filling these. </w:t>
      </w:r>
    </w:p>
    <w:p w14:paraId="000001B6">
      <w:pPr>
        <w:rPr>
          <w:sz w:val="28"/>
          <w:szCs w:val="28"/>
        </w:rPr>
      </w:pPr>
    </w:p>
    <w:p w14:paraId="000001B7">
      <w:pPr>
        <w:pStyle w:val="3"/>
      </w:pPr>
      <w:bookmarkStart w:id="20" w:name="_t1hr29lt2fow" w:colFirst="0" w:colLast="0"/>
      <w:bookmarkEnd w:id="20"/>
      <w:r>
        <w:rPr>
          <w:b/>
          <w:bCs/>
          <w:sz w:val="28"/>
          <w:szCs w:val="28"/>
          <w:rtl w:val="0"/>
        </w:rPr>
        <w:t>Activity 2: Account Activation</w:t>
      </w:r>
      <w:r>
        <w:rPr>
          <w:rtl w:val="0"/>
        </w:rPr>
        <w:t>:</w:t>
      </w:r>
    </w:p>
    <w:p w14:paraId="000001B8">
      <w:pPr>
        <w:rPr>
          <w:sz w:val="28"/>
          <w:szCs w:val="28"/>
        </w:rPr>
      </w:pPr>
    </w:p>
    <w:p w14:paraId="000001B9">
      <w:pPr>
        <w:rPr>
          <w:sz w:val="28"/>
          <w:szCs w:val="28"/>
        </w:rPr>
      </w:pPr>
      <w:r>
        <w:rPr>
          <w:sz w:val="28"/>
          <w:szCs w:val="28"/>
          <w:rtl w:val="0"/>
        </w:rPr>
        <w:t>1. Go to the inbox of the email that you used while signing up. Click on the verify account to activate your account. The email may take 5-10mins.</w:t>
      </w:r>
    </w:p>
    <w:p w14:paraId="000001BA">
      <w:pPr>
        <w:rPr>
          <w:sz w:val="28"/>
          <w:szCs w:val="28"/>
        </w:rPr>
      </w:pPr>
    </w:p>
    <w:p w14:paraId="000001BB">
      <w:pPr>
        <w:widowControl w:val="0"/>
        <w:spacing w:before="37" w:line="240" w:lineRule="auto"/>
        <w:ind w:left="425" w:right="-40" w:firstLine="0"/>
        <w:rPr>
          <w:rFonts w:hint="default"/>
          <w:sz w:val="28"/>
          <w:szCs w:val="28"/>
          <w:lang w:val="en-US"/>
        </w:rPr>
      </w:pPr>
      <w:r>
        <w:rPr>
          <w:rFonts w:hint="default"/>
          <w:sz w:val="28"/>
          <w:szCs w:val="28"/>
          <w:lang w:val="en-US"/>
        </w:rPr>
        <w:drawing>
          <wp:inline distT="0" distB="0" distL="114300" distR="114300">
            <wp:extent cx="5941695" cy="2747010"/>
            <wp:effectExtent l="0" t="0" r="1905" b="15240"/>
            <wp:docPr id="64" name="Picture 64" descr="Screenshot 2026-09-26 11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2026-09-26 111821"/>
                    <pic:cNvPicPr>
                      <a:picLocks noChangeAspect="1"/>
                    </pic:cNvPicPr>
                  </pic:nvPicPr>
                  <pic:blipFill>
                    <a:blip r:embed="rId14"/>
                    <a:stretch>
                      <a:fillRect/>
                    </a:stretch>
                  </pic:blipFill>
                  <pic:spPr>
                    <a:xfrm>
                      <a:off x="0" y="0"/>
                      <a:ext cx="5941695" cy="2747010"/>
                    </a:xfrm>
                    <a:prstGeom prst="rect">
                      <a:avLst/>
                    </a:prstGeom>
                  </pic:spPr>
                </pic:pic>
              </a:graphicData>
            </a:graphic>
          </wp:inline>
        </w:drawing>
      </w:r>
    </w:p>
    <w:p w14:paraId="000001BC">
      <w:pPr>
        <w:rPr>
          <w:sz w:val="28"/>
          <w:szCs w:val="28"/>
        </w:rPr>
      </w:pPr>
    </w:p>
    <w:p w14:paraId="000001BD">
      <w:pPr>
        <w:rPr>
          <w:sz w:val="28"/>
          <w:szCs w:val="28"/>
        </w:rPr>
      </w:pPr>
    </w:p>
    <w:p w14:paraId="000001BE">
      <w:pPr>
        <w:rPr>
          <w:sz w:val="28"/>
          <w:szCs w:val="28"/>
        </w:rPr>
      </w:pPr>
      <w:r>
        <w:rPr>
          <w:sz w:val="28"/>
          <w:szCs w:val="28"/>
          <w:rtl w:val="0"/>
        </w:rPr>
        <w:t>2. Click on Verify Account</w:t>
      </w:r>
    </w:p>
    <w:p w14:paraId="000001BF">
      <w:pPr>
        <w:rPr>
          <w:sz w:val="28"/>
          <w:szCs w:val="28"/>
        </w:rPr>
      </w:pPr>
      <w:r>
        <w:rPr>
          <w:sz w:val="28"/>
          <w:szCs w:val="28"/>
          <w:rtl w:val="0"/>
        </w:rPr>
        <w:t>3. Give a password and answer a security question and click on change password.</w:t>
      </w:r>
    </w:p>
    <w:p w14:paraId="000001C0">
      <w:pPr>
        <w:widowControl w:val="0"/>
        <w:spacing w:before="37" w:line="240" w:lineRule="auto"/>
        <w:ind w:left="425" w:firstLine="0"/>
        <w:rPr>
          <w:rFonts w:hint="default"/>
          <w:sz w:val="28"/>
          <w:szCs w:val="28"/>
          <w:lang w:val="en-US"/>
        </w:rPr>
      </w:pPr>
      <w:r>
        <w:rPr>
          <w:rFonts w:hint="default"/>
          <w:sz w:val="28"/>
          <w:szCs w:val="28"/>
          <w:lang w:val="en-US"/>
        </w:rPr>
        <w:drawing>
          <wp:inline distT="0" distB="0" distL="114300" distR="114300">
            <wp:extent cx="5936615" cy="2807335"/>
            <wp:effectExtent l="0" t="0" r="6985" b="12065"/>
            <wp:docPr id="66" name="Picture 66" descr="Screenshot 2026-09-26 11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Screenshot 2026-09-26 111936"/>
                    <pic:cNvPicPr>
                      <a:picLocks noChangeAspect="1"/>
                    </pic:cNvPicPr>
                  </pic:nvPicPr>
                  <pic:blipFill>
                    <a:blip r:embed="rId15"/>
                    <a:stretch>
                      <a:fillRect/>
                    </a:stretch>
                  </pic:blipFill>
                  <pic:spPr>
                    <a:xfrm>
                      <a:off x="0" y="0"/>
                      <a:ext cx="5936615" cy="2807335"/>
                    </a:xfrm>
                    <a:prstGeom prst="rect">
                      <a:avLst/>
                    </a:prstGeom>
                  </pic:spPr>
                </pic:pic>
              </a:graphicData>
            </a:graphic>
          </wp:inline>
        </w:drawing>
      </w:r>
    </w:p>
    <w:p w14:paraId="000001C1">
      <w:pPr>
        <w:rPr>
          <w:sz w:val="28"/>
          <w:szCs w:val="28"/>
        </w:rPr>
      </w:pPr>
    </w:p>
    <w:p w14:paraId="000001C2">
      <w:pPr>
        <w:rPr>
          <w:sz w:val="28"/>
          <w:szCs w:val="28"/>
        </w:rPr>
      </w:pPr>
    </w:p>
    <w:p w14:paraId="000001C3">
      <w:pPr>
        <w:rPr>
          <w:sz w:val="28"/>
          <w:szCs w:val="28"/>
        </w:rPr>
      </w:pPr>
      <w:r>
        <w:rPr>
          <w:sz w:val="28"/>
          <w:szCs w:val="28"/>
          <w:rtl w:val="0"/>
        </w:rPr>
        <w:t>.</w:t>
      </w:r>
    </w:p>
    <w:p w14:paraId="55A98037">
      <w:pPr>
        <w:widowControl w:val="0"/>
        <w:spacing w:before="37" w:line="240" w:lineRule="auto"/>
        <w:ind w:left="425" w:firstLine="0"/>
        <w:rPr>
          <w:rFonts w:hint="default" w:ascii="Times New Roman" w:hAnsi="Times New Roman" w:eastAsia="Times New Roman" w:cs="Times New Roman"/>
          <w:sz w:val="24"/>
          <w:szCs w:val="24"/>
          <w:lang w:val="en-US"/>
        </w:rPr>
      </w:pPr>
    </w:p>
    <w:p w14:paraId="07B915D7">
      <w:pPr>
        <w:widowControl w:val="0"/>
        <w:spacing w:before="37" w:line="240" w:lineRule="auto"/>
        <w:ind w:left="425" w:firstLine="0"/>
        <w:rPr>
          <w:rFonts w:hint="default" w:ascii="Times New Roman" w:hAnsi="Times New Roman" w:eastAsia="Times New Roman" w:cs="Times New Roman"/>
          <w:sz w:val="24"/>
          <w:szCs w:val="24"/>
          <w:lang w:val="en-US"/>
        </w:rPr>
      </w:pPr>
    </w:p>
    <w:p w14:paraId="77955AAB">
      <w:pPr>
        <w:widowControl w:val="0"/>
        <w:spacing w:before="37" w:line="240" w:lineRule="auto"/>
        <w:ind w:left="425" w:firstLine="0"/>
        <w:rPr>
          <w:rFonts w:hint="default" w:ascii="Times New Roman" w:hAnsi="Times New Roman" w:eastAsia="Times New Roman" w:cs="Times New Roman"/>
          <w:sz w:val="24"/>
          <w:szCs w:val="24"/>
          <w:lang w:val="en-US"/>
        </w:rPr>
      </w:pPr>
    </w:p>
    <w:p w14:paraId="515A1CE9">
      <w:pPr>
        <w:widowControl w:val="0"/>
        <w:spacing w:before="37" w:line="240" w:lineRule="auto"/>
        <w:ind w:left="425" w:firstLine="0"/>
        <w:rPr>
          <w:rFonts w:hint="default" w:ascii="Times New Roman" w:hAnsi="Times New Roman" w:eastAsia="Times New Roman" w:cs="Times New Roman"/>
          <w:sz w:val="24"/>
          <w:szCs w:val="24"/>
          <w:lang w:val="en-US"/>
        </w:rPr>
      </w:pPr>
    </w:p>
    <w:p w14:paraId="020FB418">
      <w:pPr>
        <w:widowControl w:val="0"/>
        <w:spacing w:before="37" w:line="240" w:lineRule="auto"/>
        <w:ind w:left="425" w:firstLine="0"/>
        <w:rPr>
          <w:rFonts w:hint="default" w:ascii="Times New Roman" w:hAnsi="Times New Roman" w:eastAsia="Times New Roman" w:cs="Times New Roman"/>
          <w:sz w:val="24"/>
          <w:szCs w:val="24"/>
          <w:lang w:val="en-US"/>
        </w:rPr>
      </w:pPr>
    </w:p>
    <w:p w14:paraId="156E0466">
      <w:pPr>
        <w:widowControl w:val="0"/>
        <w:spacing w:before="37" w:line="240" w:lineRule="auto"/>
        <w:ind w:left="425" w:firstLine="0"/>
        <w:rPr>
          <w:rFonts w:hint="default" w:ascii="Times New Roman" w:hAnsi="Times New Roman" w:eastAsia="Times New Roman" w:cs="Times New Roman"/>
          <w:sz w:val="24"/>
          <w:szCs w:val="24"/>
          <w:lang w:val="en-US"/>
        </w:rPr>
      </w:pPr>
    </w:p>
    <w:p w14:paraId="6BB62421">
      <w:pPr>
        <w:widowControl w:val="0"/>
        <w:numPr>
          <w:ilvl w:val="0"/>
          <w:numId w:val="13"/>
        </w:numPr>
        <w:spacing w:before="37" w:line="240" w:lineRule="auto"/>
        <w:ind w:left="425" w:firstLine="0"/>
        <w:rPr>
          <w:sz w:val="28"/>
          <w:szCs w:val="28"/>
          <w:rtl w:val="0"/>
        </w:rPr>
      </w:pPr>
      <w:r>
        <w:rPr>
          <w:sz w:val="28"/>
          <w:szCs w:val="28"/>
          <w:rtl w:val="0"/>
        </w:rPr>
        <w:t>Then you will redirect to your salesforce setup page</w:t>
      </w:r>
    </w:p>
    <w:p w14:paraId="2FECA290">
      <w:pPr>
        <w:widowControl w:val="0"/>
        <w:numPr>
          <w:ilvl w:val="0"/>
          <w:numId w:val="0"/>
        </w:numPr>
        <w:spacing w:before="37" w:line="240" w:lineRule="auto"/>
        <w:ind w:left="425" w:leftChars="0"/>
        <w:rPr>
          <w:rFonts w:hint="default"/>
          <w:sz w:val="28"/>
          <w:szCs w:val="28"/>
          <w:rtl w:val="0"/>
          <w:lang w:val="en-US"/>
        </w:rPr>
      </w:pPr>
    </w:p>
    <w:p w14:paraId="000001C4">
      <w:pPr>
        <w:widowControl w:val="0"/>
        <w:spacing w:before="37" w:line="240" w:lineRule="auto"/>
        <w:ind w:left="425" w:firstLine="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941695" cy="3240405"/>
            <wp:effectExtent l="0" t="0" r="1905" b="17145"/>
            <wp:docPr id="62" name="Picture 62" descr="Screenshot 2026-09-26 10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2026-09-26 105117"/>
                    <pic:cNvPicPr>
                      <a:picLocks noChangeAspect="1"/>
                    </pic:cNvPicPr>
                  </pic:nvPicPr>
                  <pic:blipFill>
                    <a:blip r:embed="rId16"/>
                    <a:stretch>
                      <a:fillRect/>
                    </a:stretch>
                  </pic:blipFill>
                  <pic:spPr>
                    <a:xfrm>
                      <a:off x="0" y="0"/>
                      <a:ext cx="5941695" cy="3240405"/>
                    </a:xfrm>
                    <a:prstGeom prst="rect">
                      <a:avLst/>
                    </a:prstGeom>
                  </pic:spPr>
                </pic:pic>
              </a:graphicData>
            </a:graphic>
          </wp:inline>
        </w:drawing>
      </w:r>
    </w:p>
    <w:p w14:paraId="000001C5">
      <w:pPr>
        <w:widowControl w:val="0"/>
        <w:spacing w:before="37" w:line="240" w:lineRule="auto"/>
        <w:ind w:left="425" w:firstLine="0"/>
        <w:rPr>
          <w:rFonts w:ascii="Times New Roman" w:hAnsi="Times New Roman" w:eastAsia="Times New Roman" w:cs="Times New Roman"/>
          <w:sz w:val="24"/>
          <w:szCs w:val="24"/>
        </w:rPr>
      </w:pPr>
    </w:p>
    <w:p w14:paraId="000001C6">
      <w:pPr>
        <w:widowControl w:val="0"/>
        <w:spacing w:before="37" w:line="240" w:lineRule="auto"/>
        <w:rPr>
          <w:rFonts w:ascii="Times New Roman" w:hAnsi="Times New Roman" w:eastAsia="Times New Roman" w:cs="Times New Roman"/>
          <w:b/>
          <w:bCs/>
          <w:sz w:val="40"/>
          <w:szCs w:val="40"/>
        </w:rPr>
      </w:pPr>
    </w:p>
    <w:p w14:paraId="000001C7">
      <w:pPr>
        <w:pStyle w:val="2"/>
        <w:widowControl w:val="0"/>
        <w:spacing w:before="37" w:line="240" w:lineRule="auto"/>
        <w:rPr>
          <w:b/>
          <w:bCs/>
          <w:sz w:val="32"/>
          <w:szCs w:val="32"/>
        </w:rPr>
      </w:pPr>
      <w:bookmarkStart w:id="21" w:name="_n9pvwm17kmck" w:colFirst="0" w:colLast="0"/>
      <w:bookmarkEnd w:id="21"/>
    </w:p>
    <w:p w14:paraId="000001C8">
      <w:pPr>
        <w:pStyle w:val="3"/>
        <w:widowControl w:val="0"/>
        <w:spacing w:before="37" w:line="240" w:lineRule="auto"/>
        <w:rPr>
          <w:b/>
          <w:bCs/>
        </w:rPr>
      </w:pPr>
      <w:bookmarkStart w:id="22" w:name="_tfeixxtop79j" w:colFirst="0" w:colLast="0"/>
      <w:bookmarkEnd w:id="22"/>
      <w:r>
        <w:rPr>
          <w:b/>
          <w:bCs/>
          <w:rtl w:val="0"/>
        </w:rPr>
        <w:t>Milestone 2 – Objects:</w:t>
      </w:r>
    </w:p>
    <w:p w14:paraId="000001C9">
      <w:pPr>
        <w:pStyle w:val="3"/>
        <w:ind w:right="-180"/>
        <w:rPr>
          <w:b/>
          <w:bCs/>
          <w:sz w:val="28"/>
          <w:szCs w:val="28"/>
        </w:rPr>
      </w:pPr>
      <w:bookmarkStart w:id="23" w:name="_u570bhh2nc7g" w:colFirst="0" w:colLast="0"/>
      <w:bookmarkEnd w:id="23"/>
      <w:r>
        <w:rPr>
          <w:b/>
          <w:bCs/>
          <w:sz w:val="28"/>
          <w:szCs w:val="28"/>
          <w:rtl w:val="0"/>
        </w:rPr>
        <w:t>Activity 1: Creating Student  Object:</w:t>
      </w:r>
    </w:p>
    <w:p w14:paraId="000001CA">
      <w:pPr>
        <w:ind w:right="-18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The purpose of creating the Student custom object is to store and manage information about students such as their personal details, contact information, and enrollment status.</w:t>
      </w:r>
    </w:p>
    <w:p w14:paraId="000001CB">
      <w:pPr>
        <w:ind w:right="-180"/>
        <w:rPr>
          <w:rFonts w:ascii="Times New Roman" w:hAnsi="Times New Roman" w:eastAsia="Times New Roman" w:cs="Times New Roman"/>
          <w:sz w:val="28"/>
          <w:szCs w:val="28"/>
          <w:highlight w:val="white"/>
        </w:rPr>
      </w:pPr>
    </w:p>
    <w:p w14:paraId="000001CC">
      <w:pPr>
        <w:ind w:right="-18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To create the Student object:</w:t>
      </w:r>
    </w:p>
    <w:p w14:paraId="000001CD">
      <w:pPr>
        <w:ind w:right="-180"/>
        <w:rPr>
          <w:rFonts w:ascii="Times New Roman" w:hAnsi="Times New Roman" w:eastAsia="Times New Roman" w:cs="Times New Roman"/>
          <w:sz w:val="28"/>
          <w:szCs w:val="28"/>
          <w:highlight w:val="white"/>
        </w:rPr>
      </w:pPr>
    </w:p>
    <w:p w14:paraId="000001CE">
      <w:pPr>
        <w:ind w:right="-18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Go to the Setup page.</w:t>
      </w:r>
    </w:p>
    <w:p w14:paraId="000001CF">
      <w:pPr>
        <w:ind w:right="-180"/>
        <w:rPr>
          <w:rFonts w:ascii="Times New Roman" w:hAnsi="Times New Roman" w:eastAsia="Times New Roman" w:cs="Times New Roman"/>
          <w:sz w:val="28"/>
          <w:szCs w:val="28"/>
          <w:highlight w:val="white"/>
        </w:rPr>
      </w:pPr>
    </w:p>
    <w:p w14:paraId="000001D0">
      <w:pPr>
        <w:ind w:right="-18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Click on Object Manager.</w:t>
      </w:r>
    </w:p>
    <w:p w14:paraId="000001D1">
      <w:pPr>
        <w:ind w:right="-180"/>
        <w:rPr>
          <w:rFonts w:ascii="Times New Roman" w:hAnsi="Times New Roman" w:eastAsia="Times New Roman" w:cs="Times New Roman"/>
          <w:sz w:val="28"/>
          <w:szCs w:val="28"/>
          <w:highlight w:val="white"/>
        </w:rPr>
      </w:pPr>
    </w:p>
    <w:p w14:paraId="000001D2">
      <w:pPr>
        <w:ind w:right="-180"/>
        <w:rPr>
          <w:rFonts w:ascii="Times New Roman" w:hAnsi="Times New Roman" w:eastAsia="Times New Roman" w:cs="Times New Roman"/>
          <w:sz w:val="28"/>
          <w:szCs w:val="28"/>
          <w:highlight w:val="white"/>
        </w:rPr>
      </w:pPr>
      <w:r>
        <w:rPr>
          <w:rFonts w:ascii="Cardo" w:hAnsi="Cardo" w:eastAsia="Cardo" w:cs="Cardo"/>
          <w:sz w:val="28"/>
          <w:szCs w:val="28"/>
          <w:highlight w:val="white"/>
          <w:rtl w:val="0"/>
        </w:rPr>
        <w:t>Click on Create → Custom Object.</w:t>
      </w:r>
    </w:p>
    <w:p w14:paraId="000001D3">
      <w:pPr>
        <w:ind w:right="-180"/>
        <w:rPr>
          <w:rFonts w:ascii="Times New Roman" w:hAnsi="Times New Roman" w:eastAsia="Times New Roman" w:cs="Times New Roman"/>
          <w:sz w:val="28"/>
          <w:szCs w:val="28"/>
          <w:highlight w:val="white"/>
        </w:rPr>
      </w:pPr>
    </w:p>
    <w:p w14:paraId="000001D4">
      <w:pPr>
        <w:ind w:right="-18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Enter the details as below:</w:t>
      </w:r>
    </w:p>
    <w:p w14:paraId="000001D5">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Label: Student</w:t>
      </w:r>
    </w:p>
    <w:p w14:paraId="000001D6">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Plural Label: Students</w:t>
      </w:r>
    </w:p>
    <w:p w14:paraId="000001D7">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Object Name: Student</w:t>
      </w:r>
    </w:p>
    <w:p w14:paraId="000001D8">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Record Name: Student Name</w:t>
      </w:r>
    </w:p>
    <w:p w14:paraId="000001D9">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Data Type: Text</w:t>
      </w:r>
    </w:p>
    <w:p w14:paraId="000001DA">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Under Optional Features, select:</w:t>
      </w:r>
    </w:p>
    <w:p w14:paraId="000001DB">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Allow Reports</w:t>
      </w:r>
    </w:p>
    <w:p w14:paraId="000001DC">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Allow Activities (optional but recommended)</w:t>
      </w:r>
    </w:p>
    <w:p w14:paraId="000001DD">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Track Field History (optional, if you want)</w:t>
      </w:r>
    </w:p>
    <w:p w14:paraId="000001DE">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Under Search Status, select:</w:t>
      </w:r>
    </w:p>
    <w:p w14:paraId="000001DF">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Allow Search</w:t>
      </w:r>
    </w:p>
    <w:p w14:paraId="000001E0">
      <w:pPr>
        <w:numPr>
          <w:ilvl w:val="0"/>
          <w:numId w:val="14"/>
        </w:numPr>
        <w:ind w:left="720" w:right="-18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Click Save.</w:t>
      </w:r>
    </w:p>
    <w:p w14:paraId="000001E1">
      <w:pPr>
        <w:ind w:left="720" w:right="-180" w:firstLine="0"/>
        <w:rPr>
          <w:rFonts w:ascii="Times New Roman" w:hAnsi="Times New Roman" w:eastAsia="Times New Roman" w:cs="Times New Roman"/>
          <w:sz w:val="28"/>
          <w:szCs w:val="28"/>
          <w:highlight w:val="white"/>
        </w:rPr>
      </w:pPr>
    </w:p>
    <w:p w14:paraId="338EDA38">
      <w:pPr>
        <w:ind w:right="-180"/>
        <w:rPr>
          <w:rFonts w:hint="default" w:ascii="Times New Roman" w:hAnsi="Times New Roman" w:eastAsia="Times New Roman" w:cs="Times New Roman"/>
          <w:sz w:val="28"/>
          <w:szCs w:val="28"/>
          <w:highlight w:val="white"/>
          <w:lang w:val="en-US"/>
        </w:rPr>
      </w:pPr>
    </w:p>
    <w:p w14:paraId="57FC7E19">
      <w:pPr>
        <w:ind w:right="-180"/>
        <w:rPr>
          <w:rFonts w:hint="default" w:ascii="Times New Roman" w:hAnsi="Times New Roman" w:eastAsia="Times New Roman" w:cs="Times New Roman"/>
          <w:sz w:val="28"/>
          <w:szCs w:val="28"/>
          <w:highlight w:val="white"/>
          <w:lang w:val="en-US"/>
        </w:rPr>
      </w:pPr>
    </w:p>
    <w:p w14:paraId="6292186B">
      <w:pPr>
        <w:ind w:right="-180"/>
        <w:rPr>
          <w:rFonts w:hint="default" w:ascii="Times New Roman" w:hAnsi="Times New Roman" w:eastAsia="Times New Roman" w:cs="Times New Roman"/>
          <w:sz w:val="28"/>
          <w:szCs w:val="28"/>
          <w:highlight w:val="white"/>
          <w:lang w:val="en-US"/>
        </w:rPr>
      </w:pPr>
    </w:p>
    <w:p w14:paraId="000001E2">
      <w:pPr>
        <w:ind w:right="-180"/>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sz w:val="28"/>
          <w:szCs w:val="28"/>
          <w:highlight w:val="white"/>
          <w:lang w:val="en-US"/>
        </w:rPr>
        <w:drawing>
          <wp:inline distT="0" distB="0" distL="114300" distR="114300">
            <wp:extent cx="5759450" cy="4011295"/>
            <wp:effectExtent l="0" t="0" r="12700" b="8255"/>
            <wp:docPr id="67" name="Picture 67" descr="Screenshot 2026-09-26 11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6-09-26 114939"/>
                    <pic:cNvPicPr>
                      <a:picLocks noChangeAspect="1"/>
                    </pic:cNvPicPr>
                  </pic:nvPicPr>
                  <pic:blipFill>
                    <a:blip r:embed="rId17"/>
                    <a:stretch>
                      <a:fillRect/>
                    </a:stretch>
                  </pic:blipFill>
                  <pic:spPr>
                    <a:xfrm>
                      <a:off x="0" y="0"/>
                      <a:ext cx="5759450" cy="4011295"/>
                    </a:xfrm>
                    <a:prstGeom prst="rect">
                      <a:avLst/>
                    </a:prstGeom>
                  </pic:spPr>
                </pic:pic>
              </a:graphicData>
            </a:graphic>
          </wp:inline>
        </w:drawing>
      </w:r>
    </w:p>
    <w:p w14:paraId="000001E3">
      <w:pPr>
        <w:ind w:right="-180"/>
        <w:rPr>
          <w:rFonts w:ascii="Times New Roman" w:hAnsi="Times New Roman" w:eastAsia="Times New Roman" w:cs="Times New Roman"/>
          <w:sz w:val="28"/>
          <w:szCs w:val="28"/>
          <w:highlight w:val="white"/>
        </w:rPr>
      </w:pPr>
    </w:p>
    <w:p w14:paraId="000001E4">
      <w:pPr>
        <w:ind w:right="-180"/>
        <w:rPr>
          <w:rFonts w:ascii="Times New Roman" w:hAnsi="Times New Roman" w:eastAsia="Times New Roman" w:cs="Times New Roman"/>
          <w:sz w:val="28"/>
          <w:szCs w:val="28"/>
          <w:highlight w:val="white"/>
        </w:rPr>
      </w:pPr>
    </w:p>
    <w:p w14:paraId="1AAC2D0F">
      <w:pPr>
        <w:widowControl w:val="0"/>
        <w:spacing w:before="37" w:line="240" w:lineRule="auto"/>
        <w:rPr>
          <w:rFonts w:ascii="Times New Roman" w:hAnsi="Times New Roman" w:eastAsia="Times New Roman" w:cs="Times New Roman"/>
          <w:b/>
          <w:bCs/>
          <w:sz w:val="26"/>
          <w:szCs w:val="26"/>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6"/>
          <w:szCs w:val="26"/>
          <w:rtl w:val="0"/>
        </w:rPr>
        <w:t xml:space="preserve">In the same way Create </w:t>
      </w:r>
      <w:r>
        <w:rPr>
          <w:rFonts w:ascii="Times New Roman" w:hAnsi="Times New Roman" w:eastAsia="Times New Roman" w:cs="Times New Roman"/>
          <w:b/>
          <w:bCs/>
          <w:sz w:val="26"/>
          <w:szCs w:val="26"/>
          <w:rtl w:val="0"/>
        </w:rPr>
        <w:t xml:space="preserve">Courses, Instructors, </w:t>
      </w:r>
      <w:r>
        <w:rPr>
          <w:rFonts w:ascii="Times New Roman" w:hAnsi="Times New Roman" w:eastAsia="Times New Roman" w:cs="Times New Roman"/>
          <w:sz w:val="26"/>
          <w:szCs w:val="26"/>
          <w:rtl w:val="0"/>
        </w:rPr>
        <w:t xml:space="preserve">and </w:t>
      </w:r>
      <w:r>
        <w:rPr>
          <w:rFonts w:ascii="Times New Roman" w:hAnsi="Times New Roman" w:eastAsia="Times New Roman" w:cs="Times New Roman"/>
          <w:b/>
          <w:bCs/>
          <w:sz w:val="26"/>
          <w:szCs w:val="26"/>
          <w:rtl w:val="0"/>
        </w:rPr>
        <w:t>Enrolments objects</w:t>
      </w:r>
    </w:p>
    <w:p w14:paraId="7D02A68F">
      <w:pPr>
        <w:ind w:right="-180"/>
        <w:rPr>
          <w:rFonts w:ascii="Times New Roman" w:hAnsi="Times New Roman" w:eastAsia="Times New Roman" w:cs="Times New Roman"/>
          <w:sz w:val="28"/>
          <w:szCs w:val="28"/>
          <w:highlight w:val="white"/>
        </w:rPr>
      </w:pPr>
    </w:p>
    <w:p w14:paraId="707B7800">
      <w:pPr>
        <w:pStyle w:val="3"/>
        <w:widowControl w:val="0"/>
        <w:spacing w:before="37" w:line="240" w:lineRule="auto"/>
        <w:rPr>
          <w:b/>
          <w:bCs/>
          <w:rtl w:val="0"/>
        </w:rPr>
      </w:pPr>
      <w:bookmarkStart w:id="24" w:name="_chs3tgs0pkkh" w:colFirst="0" w:colLast="0"/>
      <w:bookmarkEnd w:id="24"/>
      <w:bookmarkStart w:id="25" w:name="_9jkerdahx58y" w:colFirst="0" w:colLast="0"/>
      <w:bookmarkEnd w:id="25"/>
    </w:p>
    <w:p w14:paraId="01DFD3A2">
      <w:pPr>
        <w:pStyle w:val="3"/>
        <w:widowControl w:val="0"/>
        <w:spacing w:before="37" w:line="240" w:lineRule="auto"/>
        <w:rPr>
          <w:b/>
          <w:bCs/>
        </w:rPr>
      </w:pPr>
      <w:r>
        <w:rPr>
          <w:b/>
          <w:bCs/>
          <w:rtl w:val="0"/>
        </w:rPr>
        <w:t>Milestone 3 - Fields:</w:t>
      </w:r>
    </w:p>
    <w:p w14:paraId="6A877C95"/>
    <w:p w14:paraId="351E61A9">
      <w:pPr>
        <w:pStyle w:val="3"/>
        <w:widowControl w:val="0"/>
        <w:spacing w:before="37" w:line="240" w:lineRule="auto"/>
        <w:rPr>
          <w:rFonts w:ascii="Times New Roman" w:hAnsi="Times New Roman" w:eastAsia="Times New Roman" w:cs="Times New Roman"/>
          <w:b/>
          <w:bCs/>
        </w:rPr>
      </w:pPr>
      <w:bookmarkStart w:id="26" w:name="_x5o6op2cka6d" w:colFirst="0" w:colLast="0"/>
      <w:bookmarkEnd w:id="26"/>
      <w:r>
        <w:rPr>
          <w:b/>
          <w:bCs/>
          <w:sz w:val="28"/>
          <w:szCs w:val="28"/>
          <w:rtl w:val="0"/>
        </w:rPr>
        <w:t>Table 1: Student Object Fields:</w:t>
      </w:r>
    </w:p>
    <w:p w14:paraId="00000205">
      <w:pPr>
        <w:widowControl w:val="0"/>
        <w:spacing w:before="37" w:line="240" w:lineRule="auto"/>
        <w:rPr>
          <w:rFonts w:ascii="Times New Roman" w:hAnsi="Times New Roman" w:eastAsia="Times New Roman" w:cs="Times New Roman"/>
          <w:b/>
          <w:bCs/>
          <w:sz w:val="32"/>
          <w:szCs w:val="32"/>
        </w:rPr>
      </w:pPr>
      <w:r>
        <w:rPr>
          <w:rFonts w:hint="default" w:ascii="Times New Roman" w:hAnsi="Times New Roman" w:eastAsia="Times New Roman" w:cs="Times New Roman"/>
          <w:sz w:val="28"/>
          <w:szCs w:val="28"/>
          <w:lang w:val="en-US"/>
        </w:rPr>
        <w:drawing>
          <wp:inline distT="0" distB="0" distL="114300" distR="114300">
            <wp:extent cx="5755640" cy="2679700"/>
            <wp:effectExtent l="0" t="0" r="16510" b="6350"/>
            <wp:docPr id="70" name="Picture 70" descr="Screenshot 2026-09-26 11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Screenshot 2026-09-26 115332"/>
                    <pic:cNvPicPr>
                      <a:picLocks noChangeAspect="1"/>
                    </pic:cNvPicPr>
                  </pic:nvPicPr>
                  <pic:blipFill>
                    <a:blip r:embed="rId18"/>
                    <a:stretch>
                      <a:fillRect/>
                    </a:stretch>
                  </pic:blipFill>
                  <pic:spPr>
                    <a:xfrm>
                      <a:off x="0" y="0"/>
                      <a:ext cx="5755640" cy="2679700"/>
                    </a:xfrm>
                    <a:prstGeom prst="rect">
                      <a:avLst/>
                    </a:prstGeom>
                  </pic:spPr>
                </pic:pic>
              </a:graphicData>
            </a:graphic>
          </wp:inline>
        </w:drawing>
      </w:r>
    </w:p>
    <w:p w14:paraId="377EA5A1">
      <w:pPr>
        <w:pStyle w:val="3"/>
        <w:widowControl w:val="0"/>
        <w:spacing w:before="37" w:line="240" w:lineRule="auto"/>
        <w:rPr>
          <w:b/>
          <w:bCs/>
          <w:sz w:val="28"/>
          <w:szCs w:val="28"/>
          <w:rtl w:val="0"/>
        </w:rPr>
      </w:pPr>
      <w:bookmarkStart w:id="27" w:name="_b03w3x5b2991" w:colFirst="0" w:colLast="0"/>
      <w:bookmarkEnd w:id="27"/>
    </w:p>
    <w:p w14:paraId="00000207">
      <w:pPr>
        <w:pStyle w:val="3"/>
        <w:widowControl w:val="0"/>
        <w:spacing w:before="37" w:line="240" w:lineRule="auto"/>
        <w:ind w:left="0" w:leftChars="0" w:firstLine="0" w:firstLineChars="0"/>
      </w:pPr>
      <w:r>
        <w:rPr>
          <w:b/>
          <w:bCs/>
          <w:sz w:val="28"/>
          <w:szCs w:val="28"/>
          <w:rtl w:val="0"/>
        </w:rPr>
        <w:t>Table 2: Course Object Fields:</w:t>
      </w:r>
    </w:p>
    <w:p w14:paraId="00000208">
      <w:pPr>
        <w:widowControl w:val="0"/>
        <w:spacing w:before="37" w:line="240" w:lineRule="auto"/>
        <w:rPr>
          <w:rFonts w:ascii="Times New Roman" w:hAnsi="Times New Roman" w:eastAsia="Times New Roman" w:cs="Times New Roman"/>
          <w:sz w:val="28"/>
          <w:szCs w:val="28"/>
        </w:rPr>
      </w:pPr>
    </w:p>
    <w:p w14:paraId="00000215">
      <w:pPr>
        <w:widowControl w:val="0"/>
        <w:spacing w:before="37" w:line="240" w:lineRule="auto"/>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drawing>
          <wp:inline distT="0" distB="0" distL="114300" distR="114300">
            <wp:extent cx="5759450" cy="2670810"/>
            <wp:effectExtent l="0" t="0" r="12700" b="15240"/>
            <wp:docPr id="72" name="Picture 72" descr="Screenshot 2026-09-26 115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Screenshot 2026-09-26 115830"/>
                    <pic:cNvPicPr>
                      <a:picLocks noChangeAspect="1"/>
                    </pic:cNvPicPr>
                  </pic:nvPicPr>
                  <pic:blipFill>
                    <a:blip r:embed="rId19"/>
                    <a:stretch>
                      <a:fillRect/>
                    </a:stretch>
                  </pic:blipFill>
                  <pic:spPr>
                    <a:xfrm>
                      <a:off x="0" y="0"/>
                      <a:ext cx="5759450" cy="2670810"/>
                    </a:xfrm>
                    <a:prstGeom prst="rect">
                      <a:avLst/>
                    </a:prstGeom>
                  </pic:spPr>
                </pic:pic>
              </a:graphicData>
            </a:graphic>
          </wp:inline>
        </w:drawing>
      </w:r>
    </w:p>
    <w:p w14:paraId="4DA63946">
      <w:pPr>
        <w:widowControl w:val="0"/>
        <w:spacing w:before="37" w:line="240" w:lineRule="auto"/>
        <w:rPr>
          <w:rFonts w:hint="default" w:ascii="Times New Roman" w:hAnsi="Times New Roman" w:eastAsia="Times New Roman" w:cs="Times New Roman"/>
          <w:sz w:val="28"/>
          <w:szCs w:val="28"/>
          <w:lang w:val="en-US"/>
        </w:rPr>
      </w:pPr>
    </w:p>
    <w:p w14:paraId="58D9D756">
      <w:pPr>
        <w:widowControl w:val="0"/>
        <w:spacing w:before="37" w:line="240" w:lineRule="auto"/>
        <w:rPr>
          <w:rFonts w:hint="default" w:ascii="Times New Roman" w:hAnsi="Times New Roman" w:eastAsia="Times New Roman" w:cs="Times New Roman"/>
          <w:sz w:val="28"/>
          <w:szCs w:val="28"/>
          <w:lang w:val="en-US"/>
        </w:rPr>
      </w:pPr>
    </w:p>
    <w:p w14:paraId="0A727B48">
      <w:pPr>
        <w:rPr>
          <w:rFonts w:hint="default" w:ascii="Times New Roman" w:hAnsi="Times New Roman" w:eastAsia="Times New Roman" w:cs="Times New Roman"/>
          <w:sz w:val="28"/>
          <w:szCs w:val="28"/>
          <w:lang w:val="en-US"/>
        </w:rPr>
      </w:pPr>
    </w:p>
    <w:p w14:paraId="576187BA">
      <w:pPr>
        <w:widowControl w:val="0"/>
        <w:spacing w:before="37" w:line="240" w:lineRule="auto"/>
        <w:rPr>
          <w:rFonts w:hint="default" w:ascii="Times New Roman" w:hAnsi="Times New Roman" w:eastAsia="Times New Roman" w:cs="Times New Roman"/>
          <w:sz w:val="28"/>
          <w:szCs w:val="28"/>
          <w:lang w:val="en-US"/>
        </w:rPr>
      </w:pPr>
    </w:p>
    <w:p w14:paraId="688E0F64">
      <w:pPr>
        <w:pStyle w:val="3"/>
        <w:widowControl w:val="0"/>
        <w:spacing w:before="37" w:line="240" w:lineRule="auto"/>
        <w:rPr>
          <w:b/>
          <w:bCs/>
          <w:sz w:val="28"/>
          <w:szCs w:val="28"/>
          <w:rtl w:val="0"/>
        </w:rPr>
      </w:pPr>
      <w:bookmarkStart w:id="28" w:name="_slup8kkjttwq" w:colFirst="0" w:colLast="0"/>
      <w:bookmarkEnd w:id="28"/>
    </w:p>
    <w:p w14:paraId="00000216">
      <w:pPr>
        <w:pStyle w:val="3"/>
        <w:widowControl w:val="0"/>
        <w:spacing w:before="37" w:line="240" w:lineRule="auto"/>
        <w:rPr>
          <w:b/>
          <w:bCs/>
          <w:sz w:val="28"/>
          <w:szCs w:val="28"/>
        </w:rPr>
      </w:pPr>
      <w:r>
        <w:rPr>
          <w:b/>
          <w:bCs/>
          <w:sz w:val="28"/>
          <w:szCs w:val="28"/>
          <w:rtl w:val="0"/>
        </w:rPr>
        <w:t>Table 3: Instructor Object Fields:</w:t>
      </w:r>
    </w:p>
    <w:p w14:paraId="00000217">
      <w:pPr>
        <w:widowControl w:val="0"/>
        <w:spacing w:before="37" w:line="240" w:lineRule="auto"/>
        <w:rPr>
          <w:rFonts w:ascii="Times New Roman" w:hAnsi="Times New Roman" w:eastAsia="Times New Roman" w:cs="Times New Roman"/>
          <w:b/>
          <w:bCs/>
          <w:sz w:val="32"/>
          <w:szCs w:val="32"/>
        </w:rPr>
      </w:pPr>
    </w:p>
    <w:p w14:paraId="00000218">
      <w:pPr>
        <w:widowControl w:val="0"/>
        <w:spacing w:before="37" w:line="240" w:lineRule="auto"/>
        <w:rPr>
          <w:rFonts w:ascii="Times New Roman" w:hAnsi="Times New Roman" w:eastAsia="Times New Roman" w:cs="Times New Roman"/>
          <w:sz w:val="28"/>
          <w:szCs w:val="28"/>
        </w:rPr>
      </w:pPr>
    </w:p>
    <w:p w14:paraId="00000228">
      <w:pPr>
        <w:widowControl w:val="0"/>
        <w:spacing w:before="37" w:line="240" w:lineRule="auto"/>
        <w:rPr>
          <w:rFonts w:hint="default" w:ascii="Times New Roman" w:hAnsi="Times New Roman" w:eastAsia="Times New Roman" w:cs="Times New Roman"/>
          <w:b/>
          <w:bCs/>
          <w:sz w:val="32"/>
          <w:szCs w:val="32"/>
          <w:lang w:val="en-US"/>
        </w:rPr>
      </w:pPr>
      <w:r>
        <w:rPr>
          <w:rFonts w:hint="default" w:ascii="Times New Roman" w:hAnsi="Times New Roman" w:eastAsia="Times New Roman" w:cs="Times New Roman"/>
          <w:b/>
          <w:bCs/>
          <w:sz w:val="32"/>
          <w:szCs w:val="32"/>
          <w:lang w:val="en-US"/>
        </w:rPr>
        <w:drawing>
          <wp:inline distT="0" distB="0" distL="114300" distR="114300">
            <wp:extent cx="5759450" cy="2658110"/>
            <wp:effectExtent l="0" t="0" r="12700" b="8890"/>
            <wp:docPr id="75" name="Picture 75" descr="Screenshot 2026-09-26 12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Screenshot 2026-09-26 120445"/>
                    <pic:cNvPicPr>
                      <a:picLocks noChangeAspect="1"/>
                    </pic:cNvPicPr>
                  </pic:nvPicPr>
                  <pic:blipFill>
                    <a:blip r:embed="rId20"/>
                    <a:stretch>
                      <a:fillRect/>
                    </a:stretch>
                  </pic:blipFill>
                  <pic:spPr>
                    <a:xfrm>
                      <a:off x="0" y="0"/>
                      <a:ext cx="5759450" cy="2658110"/>
                    </a:xfrm>
                    <a:prstGeom prst="rect">
                      <a:avLst/>
                    </a:prstGeom>
                  </pic:spPr>
                </pic:pic>
              </a:graphicData>
            </a:graphic>
          </wp:inline>
        </w:drawing>
      </w:r>
    </w:p>
    <w:p w14:paraId="26A9E3F9">
      <w:pPr>
        <w:widowControl w:val="0"/>
        <w:spacing w:before="37" w:line="240" w:lineRule="auto"/>
        <w:rPr>
          <w:rFonts w:hint="default" w:ascii="Times New Roman" w:hAnsi="Times New Roman" w:eastAsia="Times New Roman" w:cs="Times New Roman"/>
          <w:b/>
          <w:bCs/>
          <w:sz w:val="32"/>
          <w:szCs w:val="32"/>
          <w:lang w:val="en-US"/>
        </w:rPr>
      </w:pPr>
    </w:p>
    <w:p w14:paraId="00000229">
      <w:pPr>
        <w:pStyle w:val="3"/>
        <w:widowControl w:val="0"/>
        <w:spacing w:before="37" w:line="240" w:lineRule="auto"/>
        <w:rPr>
          <w:b/>
          <w:bCs/>
          <w:sz w:val="28"/>
          <w:szCs w:val="28"/>
          <w:rtl w:val="0"/>
        </w:rPr>
      </w:pPr>
      <w:bookmarkStart w:id="29" w:name="_om560hmvr3bv" w:colFirst="0" w:colLast="0"/>
      <w:bookmarkEnd w:id="29"/>
      <w:r>
        <w:rPr>
          <w:b/>
          <w:bCs/>
          <w:sz w:val="28"/>
          <w:szCs w:val="28"/>
          <w:rtl w:val="0"/>
        </w:rPr>
        <w:t>Table 4: Enrollment Object Fields:</w:t>
      </w:r>
    </w:p>
    <w:p w14:paraId="0EF1F5CA"/>
    <w:p w14:paraId="66B89662"/>
    <w:p w14:paraId="00000254">
      <w:pPr>
        <w:rPr>
          <w:sz w:val="26"/>
          <w:szCs w:val="26"/>
        </w:rPr>
      </w:pPr>
      <w:r>
        <w:rPr>
          <w:rFonts w:hint="default"/>
          <w:lang w:val="en-US"/>
        </w:rPr>
        <w:drawing>
          <wp:inline distT="0" distB="0" distL="114300" distR="114300">
            <wp:extent cx="5755640" cy="3092450"/>
            <wp:effectExtent l="0" t="0" r="16510" b="12700"/>
            <wp:docPr id="76" name="Picture 76" descr="Screenshot 2026-09-26 12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creenshot 2026-09-26 121433"/>
                    <pic:cNvPicPr>
                      <a:picLocks noChangeAspect="1"/>
                    </pic:cNvPicPr>
                  </pic:nvPicPr>
                  <pic:blipFill>
                    <a:blip r:embed="rId21"/>
                    <a:stretch>
                      <a:fillRect/>
                    </a:stretch>
                  </pic:blipFill>
                  <pic:spPr>
                    <a:xfrm>
                      <a:off x="0" y="0"/>
                      <a:ext cx="5755640" cy="3092450"/>
                    </a:xfrm>
                    <a:prstGeom prst="rect">
                      <a:avLst/>
                    </a:prstGeom>
                  </pic:spPr>
                </pic:pic>
              </a:graphicData>
            </a:graphic>
          </wp:inline>
        </w:drawing>
      </w:r>
    </w:p>
    <w:p w14:paraId="00000255">
      <w:pPr>
        <w:rPr>
          <w:b/>
          <w:bCs/>
          <w:sz w:val="28"/>
          <w:szCs w:val="28"/>
        </w:rPr>
      </w:pPr>
    </w:p>
    <w:p w14:paraId="00000256">
      <w:pPr>
        <w:rPr>
          <w:b/>
          <w:bCs/>
          <w:sz w:val="28"/>
          <w:szCs w:val="28"/>
        </w:rPr>
      </w:pPr>
    </w:p>
    <w:p w14:paraId="00000257">
      <w:pPr>
        <w:pStyle w:val="3"/>
        <w:rPr>
          <w:b/>
          <w:bCs/>
        </w:rPr>
      </w:pPr>
      <w:bookmarkStart w:id="30" w:name="_2xmqhy2mq26x" w:colFirst="0" w:colLast="0"/>
      <w:bookmarkEnd w:id="30"/>
      <w:r>
        <w:rPr>
          <w:b/>
          <w:bCs/>
          <w:rtl w:val="0"/>
        </w:rPr>
        <w:t>Milestone 4 – Create Relationships:</w:t>
      </w:r>
    </w:p>
    <w:p w14:paraId="00000258">
      <w:pPr>
        <w:pStyle w:val="3"/>
        <w:numPr>
          <w:ilvl w:val="0"/>
          <w:numId w:val="15"/>
        </w:numPr>
        <w:spacing w:after="0" w:afterAutospacing="0"/>
        <w:ind w:left="720" w:hanging="360"/>
        <w:rPr>
          <w:b/>
          <w:bCs/>
          <w:sz w:val="28"/>
          <w:szCs w:val="28"/>
        </w:rPr>
      </w:pPr>
      <w:bookmarkStart w:id="31" w:name="_evk4pnwv3tcy" w:colFirst="0" w:colLast="0"/>
      <w:bookmarkEnd w:id="31"/>
      <w:r>
        <w:rPr>
          <w:b/>
          <w:bCs/>
          <w:sz w:val="28"/>
          <w:szCs w:val="28"/>
          <w:rtl w:val="0"/>
        </w:rPr>
        <w:t>Activity 1: Create Lookup from Enrollment to Student:</w:t>
      </w:r>
    </w:p>
    <w:p w14:paraId="00000261">
      <w:pPr>
        <w:ind w:left="720" w:firstLine="0"/>
        <w:rPr>
          <w:sz w:val="28"/>
          <w:szCs w:val="28"/>
        </w:rPr>
      </w:pPr>
    </w:p>
    <w:p w14:paraId="00000263">
      <w:pPr>
        <w:rPr>
          <w:rFonts w:hint="default"/>
          <w:sz w:val="28"/>
          <w:szCs w:val="28"/>
          <w:lang w:val="en-US"/>
        </w:rPr>
      </w:pPr>
      <w:r>
        <w:rPr>
          <w:rFonts w:hint="default"/>
          <w:sz w:val="28"/>
          <w:szCs w:val="28"/>
          <w:lang w:val="en-US"/>
        </w:rPr>
        <w:drawing>
          <wp:inline distT="0" distB="0" distL="114300" distR="114300">
            <wp:extent cx="6508750" cy="3015615"/>
            <wp:effectExtent l="0" t="0" r="6350" b="13335"/>
            <wp:docPr id="77" name="Picture 77" descr="Screenshot 2026-09-26 12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Screenshot 2026-09-26 123611"/>
                    <pic:cNvPicPr>
                      <a:picLocks noChangeAspect="1"/>
                    </pic:cNvPicPr>
                  </pic:nvPicPr>
                  <pic:blipFill>
                    <a:blip r:embed="rId22"/>
                    <a:stretch>
                      <a:fillRect/>
                    </a:stretch>
                  </pic:blipFill>
                  <pic:spPr>
                    <a:xfrm>
                      <a:off x="0" y="0"/>
                      <a:ext cx="6508750" cy="3015615"/>
                    </a:xfrm>
                    <a:prstGeom prst="rect">
                      <a:avLst/>
                    </a:prstGeom>
                  </pic:spPr>
                </pic:pic>
              </a:graphicData>
            </a:graphic>
          </wp:inline>
        </w:drawing>
      </w:r>
    </w:p>
    <w:p w14:paraId="00000264">
      <w:pPr>
        <w:pStyle w:val="3"/>
        <w:rPr>
          <w:b/>
          <w:bCs/>
          <w:sz w:val="28"/>
          <w:szCs w:val="28"/>
        </w:rPr>
      </w:pPr>
      <w:bookmarkStart w:id="32" w:name="_lykyl638npoh" w:colFirst="0" w:colLast="0"/>
      <w:bookmarkEnd w:id="32"/>
      <w:r>
        <w:rPr>
          <w:b/>
          <w:bCs/>
          <w:sz w:val="28"/>
          <w:szCs w:val="28"/>
          <w:rtl w:val="0"/>
        </w:rPr>
        <w:t>Activity 2: Create Lookup from Enrollment to Course</w:t>
      </w:r>
    </w:p>
    <w:p w14:paraId="0B5C98BF">
      <w:pPr>
        <w:rPr>
          <w:b/>
          <w:bCs/>
          <w:sz w:val="28"/>
          <w:szCs w:val="28"/>
          <w:rtl w:val="0"/>
        </w:rPr>
      </w:pPr>
      <w:r>
        <w:drawing>
          <wp:inline distT="0" distB="0" distL="114300" distR="114300">
            <wp:extent cx="6501130" cy="3024505"/>
            <wp:effectExtent l="0" t="0" r="13970" b="4445"/>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
                    <pic:cNvPicPr>
                      <a:picLocks noChangeAspect="1"/>
                    </pic:cNvPicPr>
                  </pic:nvPicPr>
                  <pic:blipFill>
                    <a:blip r:embed="rId23"/>
                    <a:stretch>
                      <a:fillRect/>
                    </a:stretch>
                  </pic:blipFill>
                  <pic:spPr>
                    <a:xfrm>
                      <a:off x="0" y="0"/>
                      <a:ext cx="6501130" cy="3024505"/>
                    </a:xfrm>
                    <a:prstGeom prst="rect">
                      <a:avLst/>
                    </a:prstGeom>
                    <a:noFill/>
                    <a:ln>
                      <a:noFill/>
                    </a:ln>
                  </pic:spPr>
                </pic:pic>
              </a:graphicData>
            </a:graphic>
          </wp:inline>
        </w:drawing>
      </w:r>
      <w:bookmarkStart w:id="33" w:name="_nswjzoszkvmc" w:colFirst="0" w:colLast="0"/>
      <w:bookmarkEnd w:id="33"/>
    </w:p>
    <w:p w14:paraId="664DA314">
      <w:pPr>
        <w:pStyle w:val="3"/>
        <w:rPr>
          <w:b/>
          <w:bCs/>
          <w:sz w:val="28"/>
          <w:szCs w:val="28"/>
          <w:rtl w:val="0"/>
        </w:rPr>
      </w:pPr>
    </w:p>
    <w:p w14:paraId="3128C5CE">
      <w:pPr>
        <w:rPr>
          <w:b/>
          <w:bCs/>
          <w:sz w:val="28"/>
          <w:szCs w:val="28"/>
          <w:rtl w:val="0"/>
        </w:rPr>
      </w:pPr>
    </w:p>
    <w:p w14:paraId="16F32BC2">
      <w:pPr>
        <w:rPr>
          <w:b/>
          <w:bCs/>
          <w:sz w:val="28"/>
          <w:szCs w:val="28"/>
          <w:rtl w:val="0"/>
        </w:rPr>
      </w:pPr>
    </w:p>
    <w:p w14:paraId="4D86C00A">
      <w:pPr>
        <w:pStyle w:val="3"/>
        <w:rPr>
          <w:b/>
          <w:bCs/>
          <w:sz w:val="28"/>
          <w:szCs w:val="28"/>
          <w:rtl w:val="0"/>
        </w:rPr>
      </w:pPr>
    </w:p>
    <w:p w14:paraId="00000270">
      <w:pPr>
        <w:pStyle w:val="3"/>
        <w:rPr>
          <w:b/>
          <w:bCs/>
          <w:sz w:val="28"/>
          <w:szCs w:val="28"/>
          <w:rtl w:val="0"/>
        </w:rPr>
      </w:pPr>
      <w:r>
        <w:rPr>
          <w:b/>
          <w:bCs/>
          <w:sz w:val="28"/>
          <w:szCs w:val="28"/>
          <w:rtl w:val="0"/>
        </w:rPr>
        <w:t>Activity 3: Create Lookup from Enrollment to Instructor:</w:t>
      </w:r>
    </w:p>
    <w:p w14:paraId="2A33610A"/>
    <w:p w14:paraId="0000027B">
      <w:pPr>
        <w:pStyle w:val="3"/>
        <w:rPr>
          <w:b/>
          <w:bCs/>
          <w:sz w:val="28"/>
          <w:szCs w:val="28"/>
        </w:rPr>
      </w:pPr>
      <w:bookmarkStart w:id="34" w:name="_73cw4jdznp31" w:colFirst="0" w:colLast="0"/>
      <w:bookmarkEnd w:id="34"/>
      <w:r>
        <w:drawing>
          <wp:inline distT="0" distB="0" distL="114300" distR="114300">
            <wp:extent cx="6501130" cy="3024505"/>
            <wp:effectExtent l="0" t="0" r="13970" b="4445"/>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
                    <pic:cNvPicPr>
                      <a:picLocks noChangeAspect="1"/>
                    </pic:cNvPicPr>
                  </pic:nvPicPr>
                  <pic:blipFill>
                    <a:blip r:embed="rId24"/>
                    <a:stretch>
                      <a:fillRect/>
                    </a:stretch>
                  </pic:blipFill>
                  <pic:spPr>
                    <a:xfrm>
                      <a:off x="0" y="0"/>
                      <a:ext cx="6501130" cy="3024505"/>
                    </a:xfrm>
                    <a:prstGeom prst="rect">
                      <a:avLst/>
                    </a:prstGeom>
                    <a:noFill/>
                    <a:ln>
                      <a:noFill/>
                    </a:ln>
                  </pic:spPr>
                </pic:pic>
              </a:graphicData>
            </a:graphic>
          </wp:inline>
        </w:drawing>
      </w:r>
    </w:p>
    <w:p w14:paraId="0000027C"/>
    <w:p w14:paraId="0000027E"/>
    <w:p w14:paraId="0000027F">
      <w:pPr>
        <w:pStyle w:val="3"/>
        <w:rPr>
          <w:b/>
          <w:bCs/>
        </w:rPr>
      </w:pPr>
      <w:bookmarkStart w:id="35" w:name="_amkjxxjbpj3f" w:colFirst="0" w:colLast="0"/>
      <w:bookmarkEnd w:id="35"/>
      <w:r>
        <w:rPr>
          <w:b/>
          <w:bCs/>
          <w:rtl w:val="0"/>
        </w:rPr>
        <w:t>Milestone 5 – Validation Rules:</w:t>
      </w:r>
    </w:p>
    <w:p w14:paraId="00000280">
      <w:pPr>
        <w:rPr>
          <w:b/>
          <w:bCs/>
          <w:sz w:val="32"/>
          <w:szCs w:val="32"/>
        </w:rPr>
      </w:pPr>
    </w:p>
    <w:p w14:paraId="00000281">
      <w:pPr>
        <w:pStyle w:val="3"/>
        <w:rPr>
          <w:b/>
          <w:bCs/>
          <w:sz w:val="28"/>
          <w:szCs w:val="28"/>
          <w:rtl w:val="0"/>
        </w:rPr>
      </w:pPr>
      <w:bookmarkStart w:id="36" w:name="_po2a2s2job56" w:colFirst="0" w:colLast="0"/>
      <w:bookmarkEnd w:id="36"/>
      <w:r>
        <w:rPr>
          <w:b/>
          <w:bCs/>
          <w:sz w:val="28"/>
          <w:szCs w:val="28"/>
          <w:rtl w:val="0"/>
        </w:rPr>
        <w:t>Activity 1: Student Email Domain Validation</w:t>
      </w:r>
    </w:p>
    <w:p w14:paraId="258AA488"/>
    <w:p w14:paraId="00000290">
      <w:pPr>
        <w:rPr>
          <w:sz w:val="28"/>
          <w:szCs w:val="28"/>
        </w:rPr>
      </w:pPr>
      <w:r>
        <w:drawing>
          <wp:inline distT="0" distB="0" distL="114300" distR="114300">
            <wp:extent cx="6504305" cy="2182495"/>
            <wp:effectExtent l="0" t="0" r="10795" b="8255"/>
            <wp:docPr id="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
                    <pic:cNvPicPr>
                      <a:picLocks noChangeAspect="1"/>
                    </pic:cNvPicPr>
                  </pic:nvPicPr>
                  <pic:blipFill>
                    <a:blip r:embed="rId25"/>
                    <a:stretch>
                      <a:fillRect/>
                    </a:stretch>
                  </pic:blipFill>
                  <pic:spPr>
                    <a:xfrm>
                      <a:off x="0" y="0"/>
                      <a:ext cx="6504305" cy="2182495"/>
                    </a:xfrm>
                    <a:prstGeom prst="rect">
                      <a:avLst/>
                    </a:prstGeom>
                    <a:noFill/>
                    <a:ln>
                      <a:noFill/>
                    </a:ln>
                  </pic:spPr>
                </pic:pic>
              </a:graphicData>
            </a:graphic>
          </wp:inline>
        </w:drawing>
      </w:r>
    </w:p>
    <w:p w14:paraId="00000291">
      <w:pPr>
        <w:rPr>
          <w:sz w:val="28"/>
          <w:szCs w:val="28"/>
        </w:rPr>
      </w:pPr>
    </w:p>
    <w:p w14:paraId="7AD5AEA3">
      <w:pPr>
        <w:rPr>
          <w:sz w:val="28"/>
          <w:szCs w:val="28"/>
        </w:rPr>
      </w:pPr>
    </w:p>
    <w:p w14:paraId="3F73EE0C">
      <w:pPr>
        <w:pStyle w:val="3"/>
        <w:rPr>
          <w:b/>
          <w:bCs/>
          <w:sz w:val="28"/>
          <w:szCs w:val="28"/>
          <w:rtl w:val="0"/>
        </w:rPr>
      </w:pPr>
      <w:bookmarkStart w:id="37" w:name="_60olk8j3w834" w:colFirst="0" w:colLast="0"/>
      <w:bookmarkEnd w:id="37"/>
    </w:p>
    <w:p w14:paraId="62F9C72C">
      <w:pPr>
        <w:rPr>
          <w:rtl w:val="0"/>
        </w:rPr>
      </w:pPr>
    </w:p>
    <w:p w14:paraId="410027EA">
      <w:pPr>
        <w:pStyle w:val="3"/>
        <w:rPr>
          <w:b/>
          <w:bCs/>
          <w:sz w:val="28"/>
          <w:szCs w:val="28"/>
          <w:rtl w:val="0"/>
        </w:rPr>
      </w:pPr>
    </w:p>
    <w:p w14:paraId="00000292">
      <w:pPr>
        <w:pStyle w:val="3"/>
        <w:rPr>
          <w:b/>
          <w:bCs/>
          <w:sz w:val="28"/>
          <w:szCs w:val="28"/>
        </w:rPr>
      </w:pPr>
      <w:r>
        <w:rPr>
          <w:b/>
          <w:bCs/>
          <w:sz w:val="28"/>
          <w:szCs w:val="28"/>
          <w:rtl w:val="0"/>
        </w:rPr>
        <w:t>Activity 2: Fees Must Be Paid Before Approval</w:t>
      </w:r>
    </w:p>
    <w:p w14:paraId="00000293">
      <w:pPr>
        <w:rPr>
          <w:b/>
          <w:bCs/>
          <w:sz w:val="28"/>
          <w:szCs w:val="28"/>
        </w:rPr>
      </w:pPr>
    </w:p>
    <w:p w14:paraId="000002A8">
      <w:pPr>
        <w:rPr>
          <w:sz w:val="28"/>
          <w:szCs w:val="28"/>
        </w:rPr>
      </w:pPr>
      <w:r>
        <w:drawing>
          <wp:inline distT="0" distB="0" distL="114300" distR="114300">
            <wp:extent cx="6506845" cy="2039620"/>
            <wp:effectExtent l="0" t="0" r="8255" b="17780"/>
            <wp:docPr id="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
                    <pic:cNvPicPr>
                      <a:picLocks noChangeAspect="1"/>
                    </pic:cNvPicPr>
                  </pic:nvPicPr>
                  <pic:blipFill>
                    <a:blip r:embed="rId26"/>
                    <a:stretch>
                      <a:fillRect/>
                    </a:stretch>
                  </pic:blipFill>
                  <pic:spPr>
                    <a:xfrm>
                      <a:off x="0" y="0"/>
                      <a:ext cx="6506845" cy="2039620"/>
                    </a:xfrm>
                    <a:prstGeom prst="rect">
                      <a:avLst/>
                    </a:prstGeom>
                    <a:noFill/>
                    <a:ln>
                      <a:noFill/>
                    </a:ln>
                  </pic:spPr>
                </pic:pic>
              </a:graphicData>
            </a:graphic>
          </wp:inline>
        </w:drawing>
      </w:r>
    </w:p>
    <w:p w14:paraId="000002AA">
      <w:pPr>
        <w:pStyle w:val="3"/>
        <w:rPr>
          <w:b/>
          <w:bCs/>
          <w:sz w:val="32"/>
          <w:szCs w:val="32"/>
        </w:rPr>
      </w:pPr>
      <w:bookmarkStart w:id="38" w:name="_7x5oh7temurw" w:colFirst="0" w:colLast="0"/>
      <w:bookmarkEnd w:id="38"/>
      <w:r>
        <w:rPr>
          <w:b/>
          <w:bCs/>
          <w:rtl w:val="0"/>
        </w:rPr>
        <w:t>Milestone 6 – Approval Process</w:t>
      </w:r>
    </w:p>
    <w:p w14:paraId="000002AB">
      <w:pPr>
        <w:pStyle w:val="3"/>
        <w:rPr>
          <w:b/>
          <w:bCs/>
          <w:sz w:val="28"/>
          <w:szCs w:val="28"/>
        </w:rPr>
      </w:pPr>
      <w:bookmarkStart w:id="39" w:name="_heupt2a7h6cs" w:colFirst="0" w:colLast="0"/>
      <w:bookmarkEnd w:id="39"/>
      <w:r>
        <w:rPr>
          <w:b/>
          <w:bCs/>
          <w:sz w:val="28"/>
          <w:szCs w:val="28"/>
          <w:rtl w:val="0"/>
        </w:rPr>
        <w:t>Activity 1: Create Approval Process for Enrollment Requests</w:t>
      </w:r>
    </w:p>
    <w:p w14:paraId="000002AC">
      <w:pPr>
        <w:rPr>
          <w:b/>
          <w:bCs/>
          <w:sz w:val="28"/>
          <w:szCs w:val="28"/>
        </w:rPr>
      </w:pPr>
    </w:p>
    <w:p w14:paraId="000002C9">
      <w:pPr>
        <w:rPr>
          <w:rFonts w:hint="default"/>
          <w:lang w:val="en-US"/>
        </w:rPr>
      </w:pPr>
      <w:r>
        <w:rPr>
          <w:rFonts w:hint="default"/>
          <w:lang w:val="en-US"/>
        </w:rPr>
        <w:drawing>
          <wp:inline distT="0" distB="0" distL="114300" distR="114300">
            <wp:extent cx="6503670" cy="1857375"/>
            <wp:effectExtent l="0" t="0" r="11430" b="9525"/>
            <wp:docPr id="82" name="Picture 82" descr="Screenshot 2026-09-26 13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Screenshot 2026-09-26 131533"/>
                    <pic:cNvPicPr>
                      <a:picLocks noChangeAspect="1"/>
                    </pic:cNvPicPr>
                  </pic:nvPicPr>
                  <pic:blipFill>
                    <a:blip r:embed="rId27"/>
                    <a:stretch>
                      <a:fillRect/>
                    </a:stretch>
                  </pic:blipFill>
                  <pic:spPr>
                    <a:xfrm>
                      <a:off x="0" y="0"/>
                      <a:ext cx="6503670" cy="1857375"/>
                    </a:xfrm>
                    <a:prstGeom prst="rect">
                      <a:avLst/>
                    </a:prstGeom>
                  </pic:spPr>
                </pic:pic>
              </a:graphicData>
            </a:graphic>
          </wp:inline>
        </w:drawing>
      </w:r>
    </w:p>
    <w:p w14:paraId="000002CA"/>
    <w:p w14:paraId="431A0203">
      <w:pPr>
        <w:rPr>
          <w:b/>
          <w:bCs/>
          <w:rtl w:val="0"/>
        </w:rPr>
      </w:pPr>
      <w:r>
        <w:rPr>
          <w:rFonts w:hint="default"/>
          <w:lang w:val="en-US"/>
        </w:rPr>
        <w:drawing>
          <wp:inline distT="0" distB="0" distL="114300" distR="114300">
            <wp:extent cx="6502400" cy="1257300"/>
            <wp:effectExtent l="0" t="0" r="12700" b="0"/>
            <wp:docPr id="83" name="Picture 83" descr="Screenshot 2026-09-26 13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Screenshot 2026-09-26 131600"/>
                    <pic:cNvPicPr>
                      <a:picLocks noChangeAspect="1"/>
                    </pic:cNvPicPr>
                  </pic:nvPicPr>
                  <pic:blipFill>
                    <a:blip r:embed="rId28"/>
                    <a:stretch>
                      <a:fillRect/>
                    </a:stretch>
                  </pic:blipFill>
                  <pic:spPr>
                    <a:xfrm>
                      <a:off x="0" y="0"/>
                      <a:ext cx="6502400" cy="1257300"/>
                    </a:xfrm>
                    <a:prstGeom prst="rect">
                      <a:avLst/>
                    </a:prstGeom>
                  </pic:spPr>
                </pic:pic>
              </a:graphicData>
            </a:graphic>
          </wp:inline>
        </w:drawing>
      </w:r>
      <w:bookmarkStart w:id="40" w:name="_sossttp58lmy" w:colFirst="0" w:colLast="0"/>
      <w:bookmarkEnd w:id="40"/>
    </w:p>
    <w:p w14:paraId="40C12384">
      <w:pPr>
        <w:pStyle w:val="3"/>
        <w:widowControl w:val="0"/>
        <w:spacing w:before="37" w:line="240" w:lineRule="auto"/>
        <w:rPr>
          <w:b/>
          <w:bCs/>
          <w:rtl w:val="0"/>
        </w:rPr>
      </w:pPr>
    </w:p>
    <w:p w14:paraId="47C6ABFC">
      <w:pPr>
        <w:rPr>
          <w:rtl w:val="0"/>
        </w:rPr>
      </w:pPr>
    </w:p>
    <w:p w14:paraId="71898D77">
      <w:pPr>
        <w:pStyle w:val="3"/>
        <w:widowControl w:val="0"/>
        <w:spacing w:before="37" w:line="240" w:lineRule="auto"/>
        <w:rPr>
          <w:b/>
          <w:bCs/>
          <w:rtl w:val="0"/>
        </w:rPr>
      </w:pPr>
    </w:p>
    <w:p w14:paraId="000002CB">
      <w:pPr>
        <w:pStyle w:val="3"/>
        <w:widowControl w:val="0"/>
        <w:spacing w:before="37" w:line="240" w:lineRule="auto"/>
        <w:rPr>
          <w:b/>
          <w:bCs/>
        </w:rPr>
      </w:pPr>
      <w:r>
        <w:rPr>
          <w:b/>
          <w:bCs/>
          <w:rtl w:val="0"/>
        </w:rPr>
        <w:t>Milestone 7- Tabs</w:t>
      </w:r>
    </w:p>
    <w:p w14:paraId="000002CC"/>
    <w:p w14:paraId="000002CD">
      <w:pPr>
        <w:pStyle w:val="3"/>
        <w:widowControl w:val="0"/>
        <w:spacing w:before="37" w:line="240" w:lineRule="auto"/>
        <w:rPr>
          <w:b/>
          <w:bCs/>
          <w:sz w:val="28"/>
          <w:szCs w:val="28"/>
        </w:rPr>
      </w:pPr>
      <w:bookmarkStart w:id="41" w:name="_a7hgy39ihd7v" w:colFirst="0" w:colLast="0"/>
      <w:bookmarkEnd w:id="41"/>
      <w:r>
        <w:rPr>
          <w:b/>
          <w:bCs/>
          <w:sz w:val="28"/>
          <w:szCs w:val="28"/>
          <w:rtl w:val="0"/>
        </w:rPr>
        <w:t>Activity 1: Creating a Tab for the Student</w:t>
      </w:r>
      <w:r>
        <w:rPr>
          <w:rFonts w:hint="default"/>
          <w:b/>
          <w:bCs/>
          <w:sz w:val="28"/>
          <w:szCs w:val="28"/>
          <w:rtl w:val="0"/>
          <w:lang w:val="en-US"/>
        </w:rPr>
        <w:t>,</w:t>
      </w:r>
      <w:r>
        <w:rPr>
          <w:rStyle w:val="26"/>
          <w:rFonts w:hint="default" w:ascii="Arial" w:hAnsi="Arial" w:cs="Arial"/>
          <w:b/>
          <w:bCs/>
          <w:sz w:val="28"/>
          <w:szCs w:val="28"/>
        </w:rPr>
        <w:t>Courses</w:t>
      </w:r>
      <w:r>
        <w:rPr>
          <w:rStyle w:val="26"/>
          <w:rFonts w:hint="default" w:ascii="Arial" w:hAnsi="Arial" w:cs="Arial"/>
          <w:b/>
          <w:bCs/>
        </w:rPr>
        <w:t xml:space="preserve">, </w:t>
      </w:r>
      <w:r>
        <w:rPr>
          <w:rStyle w:val="26"/>
          <w:rFonts w:hint="default" w:ascii="Arial" w:hAnsi="Arial" w:cs="Arial"/>
          <w:b/>
          <w:bCs/>
          <w:sz w:val="28"/>
          <w:szCs w:val="28"/>
        </w:rPr>
        <w:t>Instructors</w:t>
      </w:r>
      <w:r>
        <w:rPr>
          <w:rStyle w:val="26"/>
          <w:rFonts w:hint="default" w:ascii="Arial" w:hAnsi="Arial" w:cs="Arial"/>
          <w:b/>
          <w:bCs/>
          <w:sz w:val="28"/>
          <w:szCs w:val="28"/>
          <w:lang w:val="en-US"/>
        </w:rPr>
        <w:t xml:space="preserve"> and </w:t>
      </w:r>
      <w:r>
        <w:rPr>
          <w:rStyle w:val="26"/>
          <w:rFonts w:hint="default" w:ascii="Arial" w:hAnsi="Arial" w:cs="Arial"/>
          <w:b/>
          <w:bCs/>
          <w:sz w:val="28"/>
          <w:szCs w:val="28"/>
        </w:rPr>
        <w:t>Enrollmen</w:t>
      </w:r>
      <w:r>
        <w:rPr>
          <w:rStyle w:val="26"/>
          <w:rFonts w:hint="default" w:ascii="Arial" w:hAnsi="Arial" w:cs="Arial"/>
          <w:b/>
          <w:bCs/>
          <w:sz w:val="28"/>
          <w:szCs w:val="28"/>
          <w:lang w:val="en-US"/>
        </w:rPr>
        <w:t>t</w:t>
      </w:r>
      <w:r>
        <w:rPr>
          <w:rStyle w:val="26"/>
          <w:b/>
          <w:bCs/>
          <w:sz w:val="28"/>
          <w:szCs w:val="28"/>
          <w:rtl w:val="0"/>
        </w:rPr>
        <w:t xml:space="preserve"> </w:t>
      </w:r>
      <w:r>
        <w:rPr>
          <w:b/>
          <w:bCs/>
          <w:sz w:val="28"/>
          <w:szCs w:val="28"/>
          <w:rtl w:val="0"/>
        </w:rPr>
        <w:t>Object</w:t>
      </w:r>
      <w:r>
        <w:rPr>
          <w:rFonts w:hint="default"/>
          <w:b/>
          <w:bCs/>
          <w:sz w:val="28"/>
          <w:szCs w:val="28"/>
          <w:rtl w:val="0"/>
          <w:lang w:val="en-US"/>
        </w:rPr>
        <w:t>s</w:t>
      </w:r>
      <w:r>
        <w:rPr>
          <w:b/>
          <w:bCs/>
          <w:sz w:val="28"/>
          <w:szCs w:val="28"/>
          <w:rtl w:val="0"/>
        </w:rPr>
        <w:t>:</w:t>
      </w:r>
    </w:p>
    <w:p w14:paraId="000002D6">
      <w:pPr>
        <w:widowControl w:val="0"/>
        <w:numPr>
          <w:ilvl w:val="0"/>
          <w:numId w:val="0"/>
        </w:numPr>
        <w:spacing w:before="0" w:beforeAutospacing="0" w:line="240" w:lineRule="auto"/>
        <w:ind w:left="360" w:leftChars="0"/>
        <w:rPr>
          <w:rFonts w:ascii="Times New Roman" w:hAnsi="Times New Roman" w:eastAsia="Times New Roman" w:cs="Times New Roman"/>
          <w:sz w:val="28"/>
          <w:szCs w:val="28"/>
        </w:rPr>
      </w:pPr>
    </w:p>
    <w:p w14:paraId="000002DF">
      <w:pPr>
        <w:widowControl w:val="0"/>
        <w:spacing w:before="37" w:line="240" w:lineRule="auto"/>
        <w:rPr>
          <w:rFonts w:ascii="Times New Roman" w:hAnsi="Times New Roman" w:eastAsia="Times New Roman" w:cs="Times New Roman"/>
          <w:sz w:val="28"/>
          <w:szCs w:val="28"/>
        </w:rPr>
      </w:pPr>
      <w:r>
        <w:drawing>
          <wp:inline distT="0" distB="0" distL="114300" distR="114300">
            <wp:extent cx="6502400" cy="2337435"/>
            <wp:effectExtent l="0" t="0" r="1270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6502400" cy="2337435"/>
                    </a:xfrm>
                    <a:prstGeom prst="rect">
                      <a:avLst/>
                    </a:prstGeom>
                    <a:noFill/>
                    <a:ln>
                      <a:noFill/>
                    </a:ln>
                  </pic:spPr>
                </pic:pic>
              </a:graphicData>
            </a:graphic>
          </wp:inline>
        </w:drawing>
      </w:r>
    </w:p>
    <w:p w14:paraId="4EF7BE07">
      <w:pPr>
        <w:pStyle w:val="2"/>
        <w:widowControl w:val="0"/>
        <w:spacing w:before="37" w:line="240" w:lineRule="auto"/>
        <w:rPr>
          <w:b/>
          <w:bCs/>
          <w:sz w:val="32"/>
          <w:szCs w:val="32"/>
          <w:rtl w:val="0"/>
        </w:rPr>
      </w:pPr>
      <w:bookmarkStart w:id="42" w:name="_c9z4p14ay0zc" w:colFirst="0" w:colLast="0"/>
      <w:bookmarkEnd w:id="42"/>
    </w:p>
    <w:p w14:paraId="000002E0">
      <w:pPr>
        <w:pStyle w:val="2"/>
        <w:widowControl w:val="0"/>
        <w:spacing w:before="37" w:line="240" w:lineRule="auto"/>
        <w:rPr>
          <w:b/>
          <w:bCs/>
          <w:sz w:val="32"/>
          <w:szCs w:val="32"/>
        </w:rPr>
      </w:pPr>
      <w:r>
        <w:rPr>
          <w:b/>
          <w:bCs/>
          <w:sz w:val="32"/>
          <w:szCs w:val="32"/>
          <w:rtl w:val="0"/>
        </w:rPr>
        <w:t xml:space="preserve">Milestone 8 - The Lightning App </w:t>
      </w:r>
    </w:p>
    <w:p w14:paraId="000002E1">
      <w:pPr>
        <w:widowControl w:val="0"/>
        <w:spacing w:before="37" w:line="240" w:lineRule="auto"/>
        <w:rPr>
          <w:rFonts w:ascii="Times New Roman" w:hAnsi="Times New Roman" w:eastAsia="Times New Roman" w:cs="Times New Roman"/>
          <w:b/>
          <w:bCs/>
          <w:sz w:val="32"/>
          <w:szCs w:val="32"/>
        </w:rPr>
      </w:pPr>
    </w:p>
    <w:p w14:paraId="000002E2">
      <w:pPr>
        <w:pStyle w:val="3"/>
        <w:widowControl w:val="0"/>
        <w:spacing w:before="37" w:line="240" w:lineRule="auto"/>
        <w:rPr>
          <w:b/>
          <w:bCs/>
          <w:sz w:val="28"/>
          <w:szCs w:val="28"/>
          <w:rtl w:val="0"/>
        </w:rPr>
      </w:pPr>
      <w:bookmarkStart w:id="43" w:name="_rm0gp8vv4hve" w:colFirst="0" w:colLast="0"/>
      <w:bookmarkEnd w:id="43"/>
      <w:r>
        <w:rPr>
          <w:b/>
          <w:bCs/>
          <w:sz w:val="28"/>
          <w:szCs w:val="28"/>
          <w:rtl w:val="0"/>
        </w:rPr>
        <w:t>Activity 1: Creating the Lightning Application for the Project</w:t>
      </w:r>
    </w:p>
    <w:p w14:paraId="2C301BA3">
      <w:pPr>
        <w:rPr>
          <w:rFonts w:hint="default"/>
          <w:lang w:val="en-IN"/>
        </w:rPr>
      </w:pPr>
    </w:p>
    <w:p w14:paraId="000002FA">
      <w:pPr>
        <w:widowControl w:val="0"/>
        <w:spacing w:before="37" w:line="240" w:lineRule="auto"/>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drawing>
          <wp:inline distT="0" distB="0" distL="114300" distR="114300">
            <wp:extent cx="6511290" cy="3205480"/>
            <wp:effectExtent l="0" t="0" r="3810" b="13970"/>
            <wp:docPr id="2" name="Picture 2" descr="Screenshot 2026-09-27 08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7 081453"/>
                    <pic:cNvPicPr>
                      <a:picLocks noChangeAspect="1"/>
                    </pic:cNvPicPr>
                  </pic:nvPicPr>
                  <pic:blipFill>
                    <a:blip r:embed="rId30"/>
                    <a:stretch>
                      <a:fillRect/>
                    </a:stretch>
                  </pic:blipFill>
                  <pic:spPr>
                    <a:xfrm>
                      <a:off x="0" y="0"/>
                      <a:ext cx="6511290" cy="3205480"/>
                    </a:xfrm>
                    <a:prstGeom prst="rect">
                      <a:avLst/>
                    </a:prstGeom>
                  </pic:spPr>
                </pic:pic>
              </a:graphicData>
            </a:graphic>
          </wp:inline>
        </w:drawing>
      </w:r>
    </w:p>
    <w:p w14:paraId="000002FB">
      <w:pPr>
        <w:widowControl w:val="0"/>
        <w:spacing w:before="37" w:line="240" w:lineRule="auto"/>
        <w:rPr>
          <w:rFonts w:ascii="Times New Roman" w:hAnsi="Times New Roman" w:eastAsia="Times New Roman" w:cs="Times New Roman"/>
          <w:sz w:val="28"/>
          <w:szCs w:val="28"/>
        </w:rPr>
      </w:pPr>
    </w:p>
    <w:p w14:paraId="000002FC">
      <w:pPr>
        <w:widowControl w:val="0"/>
        <w:spacing w:before="37" w:line="240" w:lineRule="auto"/>
        <w:rPr>
          <w:rFonts w:ascii="Times New Roman" w:hAnsi="Times New Roman" w:eastAsia="Times New Roman" w:cs="Times New Roman"/>
          <w:sz w:val="28"/>
          <w:szCs w:val="28"/>
        </w:rPr>
      </w:pPr>
    </w:p>
    <w:p w14:paraId="000002FD">
      <w:pPr>
        <w:widowControl w:val="0"/>
        <w:spacing w:before="37" w:line="240" w:lineRule="auto"/>
        <w:rPr>
          <w:rFonts w:ascii="Times New Roman" w:hAnsi="Times New Roman" w:eastAsia="Times New Roman" w:cs="Times New Roman"/>
          <w:sz w:val="28"/>
          <w:szCs w:val="28"/>
        </w:rPr>
      </w:pPr>
    </w:p>
    <w:p w14:paraId="000002FE">
      <w:pPr>
        <w:widowControl w:val="0"/>
        <w:spacing w:before="37" w:line="240" w:lineRule="auto"/>
        <w:rPr>
          <w:rFonts w:ascii="Times New Roman" w:hAnsi="Times New Roman" w:eastAsia="Times New Roman" w:cs="Times New Roman"/>
          <w:sz w:val="28"/>
          <w:szCs w:val="28"/>
        </w:rPr>
      </w:pPr>
    </w:p>
    <w:p w14:paraId="000002FF">
      <w:pPr>
        <w:pStyle w:val="3"/>
        <w:rPr>
          <w:sz w:val="28"/>
          <w:szCs w:val="28"/>
        </w:rPr>
      </w:pPr>
      <w:bookmarkStart w:id="44" w:name="_2m8fhlybvsl9" w:colFirst="0" w:colLast="0"/>
      <w:bookmarkEnd w:id="44"/>
      <w:r>
        <w:rPr>
          <w:b/>
          <w:bCs/>
          <w:rtl w:val="0"/>
        </w:rPr>
        <w:t>Milestone 9 – Page Layouts and Record:</w:t>
      </w:r>
      <w:r>
        <w:rPr>
          <w:sz w:val="28"/>
          <w:szCs w:val="28"/>
          <w:rtl w:val="0"/>
        </w:rPr>
        <w:t xml:space="preserve"> </w:t>
      </w:r>
    </w:p>
    <w:p w14:paraId="00000300">
      <w:pPr>
        <w:rPr>
          <w:b/>
          <w:bCs/>
          <w:sz w:val="28"/>
          <w:szCs w:val="28"/>
        </w:rPr>
      </w:pPr>
    </w:p>
    <w:p w14:paraId="00000301">
      <w:pPr>
        <w:pStyle w:val="3"/>
        <w:rPr>
          <w:b/>
          <w:bCs/>
          <w:sz w:val="28"/>
          <w:szCs w:val="28"/>
        </w:rPr>
      </w:pPr>
      <w:bookmarkStart w:id="45" w:name="_vm847qs5ir5p" w:colFirst="0" w:colLast="0"/>
      <w:bookmarkEnd w:id="45"/>
      <w:r>
        <w:rPr>
          <w:b/>
          <w:bCs/>
          <w:sz w:val="28"/>
          <w:szCs w:val="28"/>
          <w:rtl w:val="0"/>
        </w:rPr>
        <w:t>Activity 1: Create Record Types for Enrollment:</w:t>
      </w:r>
    </w:p>
    <w:p w14:paraId="00000302">
      <w:pPr>
        <w:rPr>
          <w:sz w:val="28"/>
          <w:szCs w:val="28"/>
        </w:rPr>
      </w:pPr>
    </w:p>
    <w:p w14:paraId="225D86D6">
      <w:pPr>
        <w:pStyle w:val="3"/>
        <w:rPr>
          <w:b/>
          <w:bCs/>
          <w:sz w:val="28"/>
          <w:szCs w:val="28"/>
          <w:rtl w:val="0"/>
        </w:rPr>
      </w:pPr>
      <w:bookmarkStart w:id="46" w:name="_hmghvcadq9ya" w:colFirst="0" w:colLast="0"/>
      <w:bookmarkEnd w:id="46"/>
      <w:r>
        <w:rPr>
          <w:b/>
          <w:bCs/>
          <w:sz w:val="28"/>
          <w:szCs w:val="28"/>
          <w:rtl w:val="0"/>
        </w:rPr>
        <w:drawing>
          <wp:inline distT="0" distB="0" distL="114300" distR="114300">
            <wp:extent cx="6504305" cy="3025775"/>
            <wp:effectExtent l="0" t="0" r="10795" b="3175"/>
            <wp:docPr id="4" name="Picture 4" descr="Screenshot 2026-09-27 11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7 114804"/>
                    <pic:cNvPicPr>
                      <a:picLocks noChangeAspect="1"/>
                    </pic:cNvPicPr>
                  </pic:nvPicPr>
                  <pic:blipFill>
                    <a:blip r:embed="rId31"/>
                    <a:stretch>
                      <a:fillRect/>
                    </a:stretch>
                  </pic:blipFill>
                  <pic:spPr>
                    <a:xfrm>
                      <a:off x="0" y="0"/>
                      <a:ext cx="6504305" cy="3025775"/>
                    </a:xfrm>
                    <a:prstGeom prst="rect">
                      <a:avLst/>
                    </a:prstGeom>
                  </pic:spPr>
                </pic:pic>
              </a:graphicData>
            </a:graphic>
          </wp:inline>
        </w:drawing>
      </w:r>
    </w:p>
    <w:p w14:paraId="00000312">
      <w:pPr>
        <w:pStyle w:val="3"/>
        <w:rPr>
          <w:b/>
          <w:bCs/>
          <w:sz w:val="28"/>
          <w:szCs w:val="28"/>
        </w:rPr>
      </w:pPr>
      <w:r>
        <w:rPr>
          <w:b/>
          <w:bCs/>
          <w:sz w:val="28"/>
          <w:szCs w:val="28"/>
          <w:rtl w:val="0"/>
        </w:rPr>
        <w:t>Activity 2: Separate Page Layout Creators for Each Enrollment Record Type</w:t>
      </w:r>
    </w:p>
    <w:p w14:paraId="00000313">
      <w:pPr>
        <w:rPr>
          <w:sz w:val="28"/>
          <w:szCs w:val="28"/>
        </w:rPr>
      </w:pPr>
    </w:p>
    <w:p w14:paraId="0000032F">
      <w:pPr>
        <w:rPr>
          <w:sz w:val="28"/>
          <w:szCs w:val="28"/>
        </w:rPr>
      </w:pPr>
      <w:r>
        <w:rPr>
          <w:rFonts w:hint="default"/>
          <w:sz w:val="28"/>
          <w:szCs w:val="28"/>
          <w:lang w:val="en-US"/>
        </w:rPr>
        <w:t xml:space="preserve">   </w:t>
      </w:r>
      <w:r>
        <w:rPr>
          <w:sz w:val="28"/>
          <w:szCs w:val="28"/>
        </w:rPr>
        <w:drawing>
          <wp:inline distT="114300" distB="114300" distL="114300" distR="114300">
            <wp:extent cx="5943600" cy="2768600"/>
            <wp:effectExtent l="0" t="0" r="0" b="12700"/>
            <wp:docPr id="29" name="image24.png" descr="C:/Users/ELCOT/Pictures/Screenshots/Screenshot 2026-09-27 115402.pngScreenshot 2026-09-27 115402"/>
            <wp:cNvGraphicFramePr/>
            <a:graphic xmlns:a="http://schemas.openxmlformats.org/drawingml/2006/main">
              <a:graphicData uri="http://schemas.openxmlformats.org/drawingml/2006/picture">
                <pic:pic xmlns:pic="http://schemas.openxmlformats.org/drawingml/2006/picture">
                  <pic:nvPicPr>
                    <pic:cNvPr id="29" name="image24.png" descr="C:/Users/ELCOT/Pictures/Screenshots/Screenshot 2026-09-27 115402.pngScreenshot 2026-09-27 115402"/>
                    <pic:cNvPicPr preferRelativeResize="0"/>
                  </pic:nvPicPr>
                  <pic:blipFill>
                    <a:blip r:embed="rId32"/>
                    <a:srcRect t="160" b="160"/>
                    <a:stretch>
                      <a:fillRect/>
                    </a:stretch>
                  </pic:blipFill>
                  <pic:spPr>
                    <a:xfrm>
                      <a:off x="0" y="0"/>
                      <a:ext cx="5943600" cy="2768600"/>
                    </a:xfrm>
                    <a:prstGeom prst="rect">
                      <a:avLst/>
                    </a:prstGeom>
                  </pic:spPr>
                </pic:pic>
              </a:graphicData>
            </a:graphic>
          </wp:inline>
        </w:drawing>
      </w:r>
    </w:p>
    <w:p w14:paraId="00000330">
      <w:pPr>
        <w:pStyle w:val="3"/>
        <w:rPr>
          <w:b/>
          <w:bCs/>
          <w:sz w:val="28"/>
          <w:szCs w:val="28"/>
          <w:rtl w:val="0"/>
        </w:rPr>
      </w:pPr>
      <w:bookmarkStart w:id="47" w:name="_ebr0m634qpvm" w:colFirst="0" w:colLast="0"/>
      <w:bookmarkEnd w:id="47"/>
      <w:r>
        <w:rPr>
          <w:b/>
          <w:bCs/>
          <w:sz w:val="28"/>
          <w:szCs w:val="28"/>
          <w:rtl w:val="0"/>
        </w:rPr>
        <w:t>Activity 3: Enrollment R Addelated Lists to Parent Objects:</w:t>
      </w:r>
    </w:p>
    <w:p w14:paraId="24B885D8">
      <w:pPr>
        <w:rPr>
          <w:rFonts w:hint="default"/>
          <w:lang w:val="en-US"/>
        </w:rPr>
      </w:pPr>
      <w:r>
        <w:rPr>
          <w:rFonts w:hint="default"/>
          <w:lang w:val="en-US"/>
        </w:rPr>
        <w:drawing>
          <wp:inline distT="0" distB="0" distL="114300" distR="114300">
            <wp:extent cx="6508750" cy="2292350"/>
            <wp:effectExtent l="0" t="0" r="6350" b="12700"/>
            <wp:docPr id="11" name="Picture 11" descr="Screenshot 2026-09-27 12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7 120344"/>
                    <pic:cNvPicPr>
                      <a:picLocks noChangeAspect="1"/>
                    </pic:cNvPicPr>
                  </pic:nvPicPr>
                  <pic:blipFill>
                    <a:blip r:embed="rId33"/>
                    <a:stretch>
                      <a:fillRect/>
                    </a:stretch>
                  </pic:blipFill>
                  <pic:spPr>
                    <a:xfrm>
                      <a:off x="0" y="0"/>
                      <a:ext cx="6508750" cy="2292350"/>
                    </a:xfrm>
                    <a:prstGeom prst="rect">
                      <a:avLst/>
                    </a:prstGeom>
                  </pic:spPr>
                </pic:pic>
              </a:graphicData>
            </a:graphic>
          </wp:inline>
        </w:drawing>
      </w:r>
    </w:p>
    <w:p w14:paraId="00000331">
      <w:pPr>
        <w:rPr>
          <w:sz w:val="28"/>
          <w:szCs w:val="28"/>
        </w:rPr>
      </w:pPr>
    </w:p>
    <w:p w14:paraId="00000342">
      <w:pPr>
        <w:rPr>
          <w:sz w:val="28"/>
          <w:szCs w:val="28"/>
          <w:rtl w:val="0"/>
        </w:rPr>
      </w:pPr>
      <w:r>
        <w:rPr>
          <w:sz w:val="28"/>
          <w:szCs w:val="28"/>
          <w:rtl w:val="0"/>
        </w:rPr>
        <w:drawing>
          <wp:inline distT="0" distB="0" distL="114300" distR="114300">
            <wp:extent cx="6507480" cy="2025650"/>
            <wp:effectExtent l="0" t="0" r="7620" b="12700"/>
            <wp:docPr id="7" name="Picture 7" descr="Screenshot 2026-09-27 12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7 120102"/>
                    <pic:cNvPicPr>
                      <a:picLocks noChangeAspect="1"/>
                    </pic:cNvPicPr>
                  </pic:nvPicPr>
                  <pic:blipFill>
                    <a:blip r:embed="rId34"/>
                    <a:stretch>
                      <a:fillRect/>
                    </a:stretch>
                  </pic:blipFill>
                  <pic:spPr>
                    <a:xfrm>
                      <a:off x="0" y="0"/>
                      <a:ext cx="6507480" cy="2025650"/>
                    </a:xfrm>
                    <a:prstGeom prst="rect">
                      <a:avLst/>
                    </a:prstGeom>
                  </pic:spPr>
                </pic:pic>
              </a:graphicData>
            </a:graphic>
          </wp:inline>
        </w:drawing>
      </w:r>
      <w:bookmarkStart w:id="48" w:name="_ynu21ueb8611" w:colFirst="0" w:colLast="0"/>
      <w:bookmarkEnd w:id="48"/>
    </w:p>
    <w:p w14:paraId="314F9245">
      <w:pPr>
        <w:rPr>
          <w:sz w:val="28"/>
          <w:szCs w:val="28"/>
          <w:rtl w:val="0"/>
        </w:rPr>
      </w:pPr>
    </w:p>
    <w:p w14:paraId="7BEA3F5A">
      <w:pPr>
        <w:rPr>
          <w:sz w:val="28"/>
          <w:szCs w:val="28"/>
          <w:rtl w:val="0"/>
        </w:rPr>
      </w:pPr>
    </w:p>
    <w:p w14:paraId="00000343">
      <w:pPr>
        <w:widowControl w:val="0"/>
        <w:spacing w:before="37" w:line="240" w:lineRule="auto"/>
        <w:rPr>
          <w:rFonts w:ascii="Times New Roman" w:hAnsi="Times New Roman" w:eastAsia="Times New Roman" w:cs="Times New Roman"/>
          <w:sz w:val="28"/>
          <w:szCs w:val="28"/>
        </w:rPr>
      </w:pPr>
      <w:r>
        <w:rPr>
          <w:rFonts w:hint="default"/>
          <w:sz w:val="28"/>
          <w:szCs w:val="28"/>
          <w:lang w:val="en-US"/>
        </w:rPr>
        <w:drawing>
          <wp:inline distT="0" distB="0" distL="114300" distR="114300">
            <wp:extent cx="6510020" cy="2089785"/>
            <wp:effectExtent l="0" t="0" r="5080" b="5715"/>
            <wp:docPr id="9" name="Picture 9" descr="Screenshot 2026-09-27 12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9-27 120148"/>
                    <pic:cNvPicPr>
                      <a:picLocks noChangeAspect="1"/>
                    </pic:cNvPicPr>
                  </pic:nvPicPr>
                  <pic:blipFill>
                    <a:blip r:embed="rId35"/>
                    <a:stretch>
                      <a:fillRect/>
                    </a:stretch>
                  </pic:blipFill>
                  <pic:spPr>
                    <a:xfrm>
                      <a:off x="0" y="0"/>
                      <a:ext cx="6510020" cy="2089785"/>
                    </a:xfrm>
                    <a:prstGeom prst="rect">
                      <a:avLst/>
                    </a:prstGeom>
                  </pic:spPr>
                </pic:pic>
              </a:graphicData>
            </a:graphic>
          </wp:inline>
        </w:drawing>
      </w:r>
    </w:p>
    <w:p w14:paraId="00000345">
      <w:pPr>
        <w:pStyle w:val="2"/>
        <w:rPr>
          <w:sz w:val="28"/>
          <w:szCs w:val="28"/>
        </w:rPr>
      </w:pPr>
      <w:bookmarkStart w:id="49" w:name="_9kyudefzkrp2" w:colFirst="0" w:colLast="0"/>
      <w:bookmarkEnd w:id="49"/>
      <w:bookmarkStart w:id="50" w:name="_kckf1baz0exq" w:colFirst="0" w:colLast="0"/>
      <w:bookmarkEnd w:id="50"/>
    </w:p>
    <w:p w14:paraId="54182A14"/>
    <w:p w14:paraId="00000346">
      <w:pPr>
        <w:pStyle w:val="3"/>
        <w:rPr>
          <w:b/>
          <w:bCs/>
        </w:rPr>
      </w:pPr>
      <w:bookmarkStart w:id="51" w:name="_u01kvsa1m50b" w:colFirst="0" w:colLast="0"/>
      <w:bookmarkEnd w:id="51"/>
      <w:r>
        <w:rPr>
          <w:b/>
          <w:bCs/>
          <w:rtl w:val="0"/>
        </w:rPr>
        <w:t>Milestone 10 – Automation with Flow</w:t>
      </w:r>
    </w:p>
    <w:p w14:paraId="00000347">
      <w:pPr>
        <w:rPr>
          <w:b/>
          <w:bCs/>
          <w:sz w:val="28"/>
          <w:szCs w:val="28"/>
        </w:rPr>
      </w:pPr>
    </w:p>
    <w:p w14:paraId="00000348">
      <w:pPr>
        <w:pStyle w:val="3"/>
        <w:rPr>
          <w:b/>
          <w:bCs/>
          <w:sz w:val="28"/>
          <w:szCs w:val="28"/>
        </w:rPr>
      </w:pPr>
      <w:bookmarkStart w:id="52" w:name="_i3o8g3brlubi" w:colFirst="0" w:colLast="0"/>
      <w:bookmarkEnd w:id="52"/>
      <w:r>
        <w:rPr>
          <w:b/>
          <w:bCs/>
          <w:sz w:val="28"/>
          <w:szCs w:val="28"/>
          <w:rtl w:val="0"/>
        </w:rPr>
        <w:t>Activity 1: Auto-Populate Enrollment Date (Record-Triggered Flow)</w:t>
      </w:r>
    </w:p>
    <w:p w14:paraId="00000349">
      <w:pPr>
        <w:rPr>
          <w:b/>
          <w:bCs/>
          <w:sz w:val="28"/>
          <w:szCs w:val="28"/>
        </w:rPr>
      </w:pPr>
    </w:p>
    <w:p w14:paraId="0000035F">
      <w:pPr>
        <w:rPr>
          <w:b/>
          <w:bCs/>
          <w:sz w:val="28"/>
          <w:szCs w:val="28"/>
        </w:rPr>
      </w:pPr>
      <w:r>
        <w:rPr>
          <w:rFonts w:ascii="Arial Unicode MS" w:hAnsi="Arial Unicode MS" w:eastAsia="Arial Unicode MS" w:cs="Arial Unicode MS"/>
          <w:sz w:val="28"/>
          <w:szCs w:val="28"/>
          <w:rtl w:val="0"/>
        </w:rPr>
        <w:drawing>
          <wp:inline distT="0" distB="0" distL="114300" distR="114300">
            <wp:extent cx="6501130" cy="3034030"/>
            <wp:effectExtent l="0" t="0" r="13970" b="13970"/>
            <wp:docPr id="12" name="Picture 12" descr="Screenshot 2026-09-27 12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9-27 121443"/>
                    <pic:cNvPicPr>
                      <a:picLocks noChangeAspect="1"/>
                    </pic:cNvPicPr>
                  </pic:nvPicPr>
                  <pic:blipFill>
                    <a:blip r:embed="rId36"/>
                    <a:stretch>
                      <a:fillRect/>
                    </a:stretch>
                  </pic:blipFill>
                  <pic:spPr>
                    <a:xfrm>
                      <a:off x="0" y="0"/>
                      <a:ext cx="6501130" cy="3034030"/>
                    </a:xfrm>
                    <a:prstGeom prst="rect">
                      <a:avLst/>
                    </a:prstGeom>
                  </pic:spPr>
                </pic:pic>
              </a:graphicData>
            </a:graphic>
          </wp:inline>
        </w:drawing>
      </w:r>
      <w:bookmarkStart w:id="53" w:name="_zekcwkwc8kw1" w:colFirst="0" w:colLast="0"/>
      <w:bookmarkEnd w:id="53"/>
      <w:bookmarkStart w:id="54" w:name="_c9d61pwqut7x" w:colFirst="0" w:colLast="0"/>
      <w:bookmarkEnd w:id="54"/>
    </w:p>
    <w:p w14:paraId="00000360">
      <w:pPr>
        <w:pStyle w:val="3"/>
        <w:rPr>
          <w:b/>
          <w:bCs/>
          <w:sz w:val="28"/>
          <w:szCs w:val="28"/>
        </w:rPr>
      </w:pPr>
      <w:bookmarkStart w:id="55" w:name="_f6hzi0ktc8qe" w:colFirst="0" w:colLast="0"/>
      <w:bookmarkEnd w:id="55"/>
      <w:r>
        <w:rPr>
          <w:b/>
          <w:bCs/>
          <w:sz w:val="28"/>
          <w:szCs w:val="28"/>
          <w:rtl w:val="0"/>
        </w:rPr>
        <w:t>Activity 2: Send Email When Enrollment Approved</w:t>
      </w:r>
    </w:p>
    <w:p w14:paraId="00000361">
      <w:pPr>
        <w:rPr>
          <w:sz w:val="28"/>
          <w:szCs w:val="28"/>
        </w:rPr>
      </w:pPr>
    </w:p>
    <w:p w14:paraId="0000036B">
      <w:pPr>
        <w:rPr>
          <w:rFonts w:hint="default"/>
          <w:sz w:val="28"/>
          <w:szCs w:val="28"/>
          <w:lang w:val="en-US"/>
        </w:rPr>
      </w:pPr>
      <w:r>
        <w:rPr>
          <w:rFonts w:hint="default"/>
          <w:sz w:val="28"/>
          <w:szCs w:val="28"/>
          <w:lang w:val="en-US"/>
        </w:rPr>
        <w:drawing>
          <wp:inline distT="0" distB="0" distL="114300" distR="114300">
            <wp:extent cx="6508750" cy="3025775"/>
            <wp:effectExtent l="0" t="0" r="6350" b="3175"/>
            <wp:docPr id="13" name="Picture 13" descr="Screenshot 2026-09-27 12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9-27 122331"/>
                    <pic:cNvPicPr>
                      <a:picLocks noChangeAspect="1"/>
                    </pic:cNvPicPr>
                  </pic:nvPicPr>
                  <pic:blipFill>
                    <a:blip r:embed="rId37"/>
                    <a:stretch>
                      <a:fillRect/>
                    </a:stretch>
                  </pic:blipFill>
                  <pic:spPr>
                    <a:xfrm>
                      <a:off x="0" y="0"/>
                      <a:ext cx="6508750" cy="3025775"/>
                    </a:xfrm>
                    <a:prstGeom prst="rect">
                      <a:avLst/>
                    </a:prstGeom>
                  </pic:spPr>
                </pic:pic>
              </a:graphicData>
            </a:graphic>
          </wp:inline>
        </w:drawing>
      </w:r>
    </w:p>
    <w:p w14:paraId="0000036C">
      <w:pPr>
        <w:numPr>
          <w:numId w:val="0"/>
        </w:numPr>
        <w:ind w:left="360" w:leftChars="0"/>
        <w:rPr>
          <w:sz w:val="28"/>
          <w:szCs w:val="28"/>
        </w:rPr>
      </w:pPr>
    </w:p>
    <w:p w14:paraId="0000036D">
      <w:pPr>
        <w:rPr>
          <w:sz w:val="28"/>
          <w:szCs w:val="28"/>
        </w:rPr>
      </w:pPr>
    </w:p>
    <w:p w14:paraId="0000036F">
      <w:pPr>
        <w:rPr>
          <w:sz w:val="28"/>
          <w:szCs w:val="28"/>
        </w:rPr>
      </w:pPr>
    </w:p>
    <w:p w14:paraId="00000374">
      <w:pPr>
        <w:rPr>
          <w:sz w:val="28"/>
          <w:szCs w:val="28"/>
        </w:rPr>
      </w:pPr>
    </w:p>
    <w:p w14:paraId="00000376">
      <w:pPr>
        <w:pStyle w:val="3"/>
        <w:rPr>
          <w:b/>
          <w:bCs/>
          <w:sz w:val="28"/>
          <w:szCs w:val="28"/>
          <w:rtl w:val="0"/>
        </w:rPr>
      </w:pPr>
      <w:bookmarkStart w:id="56" w:name="_6jt5xew8qenj" w:colFirst="0" w:colLast="0"/>
      <w:bookmarkEnd w:id="56"/>
      <w:r>
        <w:rPr>
          <w:b/>
          <w:bCs/>
          <w:sz w:val="28"/>
          <w:szCs w:val="28"/>
          <w:rtl w:val="0"/>
        </w:rPr>
        <w:t>Activity 3: Auto-Assign Instructor Based on Course Category</w:t>
      </w:r>
    </w:p>
    <w:p w14:paraId="0717C8C1"/>
    <w:p w14:paraId="0000038E">
      <w:pPr>
        <w:rPr>
          <w:sz w:val="28"/>
          <w:szCs w:val="28"/>
        </w:rPr>
      </w:pPr>
      <w:r>
        <w:rPr>
          <w:sz w:val="28"/>
          <w:szCs w:val="28"/>
        </w:rPr>
        <w:drawing>
          <wp:inline distT="114300" distB="114300" distL="114300" distR="114300">
            <wp:extent cx="5943600" cy="2743200"/>
            <wp:effectExtent l="0" t="0" r="0" b="0"/>
            <wp:docPr id="46" name="image48.png" descr="C:/Users/ELCOT/Pictures/Screenshots/Screenshot 2026-09-27 122614.pngScreenshot 2026-09-27 122614"/>
            <wp:cNvGraphicFramePr/>
            <a:graphic xmlns:a="http://schemas.openxmlformats.org/drawingml/2006/main">
              <a:graphicData uri="http://schemas.openxmlformats.org/drawingml/2006/picture">
                <pic:pic xmlns:pic="http://schemas.openxmlformats.org/drawingml/2006/picture">
                  <pic:nvPicPr>
                    <pic:cNvPr id="46" name="image48.png" descr="C:/Users/ELCOT/Pictures/Screenshots/Screenshot 2026-09-27 122614.pngScreenshot 2026-09-27 122614"/>
                    <pic:cNvPicPr preferRelativeResize="0"/>
                  </pic:nvPicPr>
                  <pic:blipFill>
                    <a:blip r:embed="rId38"/>
                    <a:srcRect t="128" b="128"/>
                    <a:stretch>
                      <a:fillRect/>
                    </a:stretch>
                  </pic:blipFill>
                  <pic:spPr>
                    <a:xfrm>
                      <a:off x="0" y="0"/>
                      <a:ext cx="5943600" cy="2743200"/>
                    </a:xfrm>
                    <a:prstGeom prst="rect">
                      <a:avLst/>
                    </a:prstGeom>
                  </pic:spPr>
                </pic:pic>
              </a:graphicData>
            </a:graphic>
          </wp:inline>
        </w:drawing>
      </w:r>
    </w:p>
    <w:p w14:paraId="0000038F">
      <w:pPr>
        <w:rPr>
          <w:sz w:val="28"/>
          <w:szCs w:val="28"/>
        </w:rPr>
      </w:pPr>
    </w:p>
    <w:p w14:paraId="000003A4">
      <w:pPr>
        <w:numPr>
          <w:numId w:val="0"/>
        </w:numPr>
        <w:rPr>
          <w:sz w:val="28"/>
          <w:szCs w:val="28"/>
        </w:rPr>
      </w:pPr>
      <w:bookmarkStart w:id="57" w:name="_3tgzo8tuk2wo" w:colFirst="0" w:colLast="0"/>
      <w:bookmarkEnd w:id="57"/>
    </w:p>
    <w:p w14:paraId="000003A5">
      <w:pPr>
        <w:pStyle w:val="3"/>
        <w:rPr>
          <w:b/>
          <w:bCs/>
        </w:rPr>
      </w:pPr>
      <w:bookmarkStart w:id="58" w:name="_jp8s3o3r9bu0" w:colFirst="0" w:colLast="0"/>
      <w:bookmarkEnd w:id="58"/>
      <w:r>
        <w:rPr>
          <w:b/>
          <w:bCs/>
          <w:rtl w:val="0"/>
        </w:rPr>
        <w:t>Milestone 11 – Reports:</w:t>
      </w:r>
    </w:p>
    <w:p w14:paraId="000003A6">
      <w:pPr>
        <w:pStyle w:val="3"/>
        <w:rPr>
          <w:b/>
          <w:bCs/>
          <w:sz w:val="28"/>
          <w:szCs w:val="28"/>
        </w:rPr>
      </w:pPr>
      <w:bookmarkStart w:id="59" w:name="_o7bmg5r0h9g8" w:colFirst="0" w:colLast="0"/>
      <w:bookmarkEnd w:id="59"/>
      <w:r>
        <w:rPr>
          <w:b/>
          <w:bCs/>
          <w:sz w:val="28"/>
          <w:szCs w:val="28"/>
          <w:rtl w:val="0"/>
        </w:rPr>
        <w:t>Activity 1: Create “Students by Status” Report</w:t>
      </w:r>
    </w:p>
    <w:p w14:paraId="000003A9">
      <w:pPr>
        <w:spacing w:before="240" w:after="240"/>
        <w:rPr>
          <w:sz w:val="28"/>
          <w:szCs w:val="28"/>
        </w:rPr>
      </w:pPr>
      <w:r>
        <w:rPr>
          <w:rFonts w:ascii="Roboto Mono" w:hAnsi="Roboto Mono" w:eastAsia="Roboto Mono" w:cs="Roboto Mono"/>
          <w:sz w:val="28"/>
          <w:szCs w:val="28"/>
        </w:rPr>
        <w:drawing>
          <wp:inline distT="114300" distB="114300" distL="114300" distR="114300">
            <wp:extent cx="5943600" cy="2362200"/>
            <wp:effectExtent l="0" t="0" r="0" b="0"/>
            <wp:docPr id="17" name="image14.png" descr="C:/Users/ELCOT/Pictures/Screenshots/Screenshot 2026-09-27 125902.pngScreenshot 2026-09-27 125902"/>
            <wp:cNvGraphicFramePr/>
            <a:graphic xmlns:a="http://schemas.openxmlformats.org/drawingml/2006/main">
              <a:graphicData uri="http://schemas.openxmlformats.org/drawingml/2006/picture">
                <pic:pic xmlns:pic="http://schemas.openxmlformats.org/drawingml/2006/picture">
                  <pic:nvPicPr>
                    <pic:cNvPr id="17" name="image14.png" descr="C:/Users/ELCOT/Pictures/Screenshots/Screenshot 2026-09-27 125902.pngScreenshot 2026-09-27 125902"/>
                    <pic:cNvPicPr preferRelativeResize="0"/>
                  </pic:nvPicPr>
                  <pic:blipFill>
                    <a:blip r:embed="rId39"/>
                    <a:srcRect t="7014" b="7014"/>
                    <a:stretch>
                      <a:fillRect/>
                    </a:stretch>
                  </pic:blipFill>
                  <pic:spPr>
                    <a:xfrm>
                      <a:off x="0" y="0"/>
                      <a:ext cx="5943600" cy="2362200"/>
                    </a:xfrm>
                    <a:prstGeom prst="rect">
                      <a:avLst/>
                    </a:prstGeom>
                  </pic:spPr>
                </pic:pic>
              </a:graphicData>
            </a:graphic>
          </wp:inline>
        </w:drawing>
      </w:r>
    </w:p>
    <w:p w14:paraId="000003AA">
      <w:pPr>
        <w:rPr>
          <w:sz w:val="28"/>
          <w:szCs w:val="28"/>
        </w:rPr>
      </w:pPr>
    </w:p>
    <w:p w14:paraId="000003AB">
      <w:pPr>
        <w:rPr>
          <w:b/>
          <w:bCs/>
          <w:sz w:val="28"/>
          <w:szCs w:val="28"/>
        </w:rPr>
      </w:pPr>
    </w:p>
    <w:p w14:paraId="000003AC">
      <w:pPr>
        <w:pStyle w:val="3"/>
        <w:rPr>
          <w:b/>
          <w:bCs/>
          <w:sz w:val="28"/>
          <w:szCs w:val="28"/>
        </w:rPr>
      </w:pPr>
      <w:bookmarkStart w:id="60" w:name="_uthwssdc2zv4" w:colFirst="0" w:colLast="0"/>
      <w:bookmarkEnd w:id="60"/>
      <w:r>
        <w:rPr>
          <w:b/>
          <w:bCs/>
          <w:sz w:val="28"/>
          <w:szCs w:val="28"/>
          <w:rtl w:val="0"/>
        </w:rPr>
        <w:t>Activity 2: Create “Enrollments by Course” Report</w:t>
      </w:r>
    </w:p>
    <w:p w14:paraId="000003AF">
      <w:pPr>
        <w:spacing w:before="240" w:after="240"/>
        <w:rPr>
          <w:rFonts w:ascii="Roboto Mono" w:hAnsi="Roboto Mono" w:eastAsia="Roboto Mono" w:cs="Roboto Mono"/>
          <w:color w:val="188038"/>
          <w:sz w:val="28"/>
          <w:szCs w:val="28"/>
        </w:rPr>
      </w:pPr>
      <w:r>
        <w:rPr>
          <w:rFonts w:ascii="Roboto Mono" w:hAnsi="Roboto Mono" w:eastAsia="Roboto Mono" w:cs="Roboto Mono"/>
          <w:sz w:val="28"/>
          <w:szCs w:val="28"/>
        </w:rPr>
        <w:drawing>
          <wp:inline distT="114300" distB="114300" distL="114300" distR="114300">
            <wp:extent cx="5943600" cy="2298700"/>
            <wp:effectExtent l="0" t="0" r="0" b="6350"/>
            <wp:docPr id="49" name="image45.png" descr="C:/Users/ELCOT/Pictures/Screenshots/Screenshot 2026-09-27 125803.pngScreenshot 2026-09-27 125803"/>
            <wp:cNvGraphicFramePr/>
            <a:graphic xmlns:a="http://schemas.openxmlformats.org/drawingml/2006/main">
              <a:graphicData uri="http://schemas.openxmlformats.org/drawingml/2006/picture">
                <pic:pic xmlns:pic="http://schemas.openxmlformats.org/drawingml/2006/picture">
                  <pic:nvPicPr>
                    <pic:cNvPr id="49" name="image45.png" descr="C:/Users/ELCOT/Pictures/Screenshots/Screenshot 2026-09-27 125803.pngScreenshot 2026-09-27 125803"/>
                    <pic:cNvPicPr preferRelativeResize="0"/>
                  </pic:nvPicPr>
                  <pic:blipFill>
                    <a:blip r:embed="rId40"/>
                    <a:srcRect t="7837" b="7837"/>
                    <a:stretch>
                      <a:fillRect/>
                    </a:stretch>
                  </pic:blipFill>
                  <pic:spPr>
                    <a:xfrm>
                      <a:off x="0" y="0"/>
                      <a:ext cx="5943600" cy="2298700"/>
                    </a:xfrm>
                    <a:prstGeom prst="rect">
                      <a:avLst/>
                    </a:prstGeom>
                  </pic:spPr>
                </pic:pic>
              </a:graphicData>
            </a:graphic>
          </wp:inline>
        </w:drawing>
      </w:r>
    </w:p>
    <w:p w14:paraId="000003B0">
      <w:pPr>
        <w:rPr>
          <w:rFonts w:ascii="Roboto Mono" w:hAnsi="Roboto Mono" w:eastAsia="Roboto Mono" w:cs="Roboto Mono"/>
          <w:sz w:val="28"/>
          <w:szCs w:val="28"/>
        </w:rPr>
      </w:pPr>
    </w:p>
    <w:p w14:paraId="000003B1">
      <w:pPr>
        <w:pStyle w:val="3"/>
        <w:rPr>
          <w:b/>
          <w:bCs/>
          <w:sz w:val="28"/>
          <w:szCs w:val="28"/>
        </w:rPr>
      </w:pPr>
      <w:bookmarkStart w:id="61" w:name="_oc32bao87td2" w:colFirst="0" w:colLast="0"/>
      <w:bookmarkEnd w:id="61"/>
      <w:r>
        <w:rPr>
          <w:b/>
          <w:bCs/>
          <w:sz w:val="28"/>
          <w:szCs w:val="28"/>
          <w:rtl w:val="0"/>
        </w:rPr>
        <w:t>Activity 3: Create “Pending Enrollment Approvals” Report</w:t>
      </w:r>
    </w:p>
    <w:p w14:paraId="000003B7">
      <w:pPr>
        <w:rPr>
          <w:rFonts w:ascii="Roboto Mono" w:hAnsi="Roboto Mono" w:eastAsia="Roboto Mono" w:cs="Roboto Mono"/>
          <w:sz w:val="28"/>
          <w:szCs w:val="28"/>
        </w:rPr>
      </w:pPr>
    </w:p>
    <w:p w14:paraId="000003B8">
      <w:pPr>
        <w:spacing w:before="240" w:after="240"/>
        <w:rPr>
          <w:rFonts w:ascii="Roboto Mono" w:hAnsi="Roboto Mono" w:eastAsia="Roboto Mono" w:cs="Roboto Mono"/>
          <w:sz w:val="28"/>
          <w:szCs w:val="28"/>
        </w:rPr>
      </w:pPr>
      <w:r>
        <w:rPr>
          <w:rFonts w:ascii="Roboto Mono" w:hAnsi="Roboto Mono" w:eastAsia="Roboto Mono" w:cs="Roboto Mono"/>
          <w:sz w:val="28"/>
          <w:szCs w:val="28"/>
        </w:rPr>
        <w:drawing>
          <wp:inline distT="114300" distB="114300" distL="114300" distR="114300">
            <wp:extent cx="5943600" cy="2514600"/>
            <wp:effectExtent l="0" t="0" r="0" b="0"/>
            <wp:docPr id="58" name="image57.png" descr="C:/Users/ELCOT/Pictures/Screenshots/Screenshot 2026-09-27 130255.pngScreenshot 2026-09-27 130255"/>
            <wp:cNvGraphicFramePr/>
            <a:graphic xmlns:a="http://schemas.openxmlformats.org/drawingml/2006/main">
              <a:graphicData uri="http://schemas.openxmlformats.org/drawingml/2006/picture">
                <pic:pic xmlns:pic="http://schemas.openxmlformats.org/drawingml/2006/picture">
                  <pic:nvPicPr>
                    <pic:cNvPr id="58" name="image57.png" descr="C:/Users/ELCOT/Pictures/Screenshots/Screenshot 2026-09-27 130255.pngScreenshot 2026-09-27 130255"/>
                    <pic:cNvPicPr preferRelativeResize="0"/>
                  </pic:nvPicPr>
                  <pic:blipFill>
                    <a:blip r:embed="rId41"/>
                    <a:srcRect t="4274" b="4274"/>
                    <a:stretch>
                      <a:fillRect/>
                    </a:stretch>
                  </pic:blipFill>
                  <pic:spPr>
                    <a:xfrm>
                      <a:off x="0" y="0"/>
                      <a:ext cx="5943600" cy="2514600"/>
                    </a:xfrm>
                    <a:prstGeom prst="rect">
                      <a:avLst/>
                    </a:prstGeom>
                  </pic:spPr>
                </pic:pic>
              </a:graphicData>
            </a:graphic>
          </wp:inline>
        </w:drawing>
      </w:r>
    </w:p>
    <w:p w14:paraId="000003BA">
      <w:pPr>
        <w:rPr>
          <w:rFonts w:ascii="Roboto Mono" w:hAnsi="Roboto Mono" w:eastAsia="Roboto Mono" w:cs="Roboto Mono"/>
          <w:b/>
          <w:bCs/>
          <w:sz w:val="28"/>
          <w:szCs w:val="28"/>
        </w:rPr>
      </w:pPr>
      <w:bookmarkStart w:id="62" w:name="_98x6wqigctb3" w:colFirst="0" w:colLast="0"/>
      <w:bookmarkEnd w:id="62"/>
    </w:p>
    <w:p w14:paraId="58D411B3">
      <w:pPr>
        <w:rPr>
          <w:rFonts w:ascii="Roboto Mono" w:hAnsi="Roboto Mono" w:eastAsia="Roboto Mono" w:cs="Roboto Mono"/>
          <w:b/>
          <w:bCs/>
          <w:sz w:val="28"/>
          <w:szCs w:val="28"/>
        </w:rPr>
      </w:pPr>
    </w:p>
    <w:p w14:paraId="127B9601">
      <w:pPr>
        <w:rPr>
          <w:rFonts w:ascii="Roboto Mono" w:hAnsi="Roboto Mono" w:eastAsia="Roboto Mono" w:cs="Roboto Mono"/>
          <w:b/>
          <w:bCs/>
          <w:sz w:val="28"/>
          <w:szCs w:val="28"/>
        </w:rPr>
      </w:pPr>
    </w:p>
    <w:p w14:paraId="0B85D753">
      <w:pPr>
        <w:rPr>
          <w:rFonts w:ascii="Roboto Mono" w:hAnsi="Roboto Mono" w:eastAsia="Roboto Mono" w:cs="Roboto Mono"/>
          <w:b/>
          <w:bCs/>
          <w:sz w:val="28"/>
          <w:szCs w:val="28"/>
        </w:rPr>
      </w:pPr>
    </w:p>
    <w:p w14:paraId="4AFE6DE9">
      <w:pPr>
        <w:rPr>
          <w:rFonts w:ascii="Roboto Mono" w:hAnsi="Roboto Mono" w:eastAsia="Roboto Mono" w:cs="Roboto Mono"/>
          <w:b/>
          <w:bCs/>
          <w:sz w:val="28"/>
          <w:szCs w:val="28"/>
        </w:rPr>
      </w:pPr>
    </w:p>
    <w:p w14:paraId="000003BC">
      <w:pPr>
        <w:spacing w:before="240" w:after="240"/>
        <w:rPr>
          <w:rFonts w:ascii="Roboto Mono" w:hAnsi="Roboto Mono" w:eastAsia="Roboto Mono" w:cs="Roboto Mono"/>
          <w:sz w:val="28"/>
          <w:szCs w:val="28"/>
        </w:rPr>
      </w:pPr>
    </w:p>
    <w:p w14:paraId="000003BD">
      <w:pPr>
        <w:pStyle w:val="3"/>
        <w:rPr>
          <w:b/>
          <w:bCs/>
        </w:rPr>
      </w:pPr>
      <w:bookmarkStart w:id="63" w:name="_xnhvs3poplnd" w:colFirst="0" w:colLast="0"/>
      <w:bookmarkEnd w:id="63"/>
      <w:r>
        <w:rPr>
          <w:b/>
          <w:bCs/>
          <w:rtl w:val="0"/>
        </w:rPr>
        <w:t>Milestone 12 – Dashboards:</w:t>
      </w:r>
    </w:p>
    <w:p w14:paraId="000003BE">
      <w:pPr>
        <w:rPr>
          <w:rFonts w:ascii="Roboto Mono" w:hAnsi="Roboto Mono" w:eastAsia="Roboto Mono" w:cs="Roboto Mono"/>
          <w:b/>
          <w:bCs/>
          <w:sz w:val="32"/>
          <w:szCs w:val="32"/>
        </w:rPr>
      </w:pPr>
    </w:p>
    <w:p w14:paraId="000003BF">
      <w:pPr>
        <w:pStyle w:val="3"/>
        <w:rPr>
          <w:b/>
          <w:bCs/>
          <w:sz w:val="28"/>
          <w:szCs w:val="28"/>
        </w:rPr>
      </w:pPr>
      <w:bookmarkStart w:id="64" w:name="_vlplevydi741" w:colFirst="0" w:colLast="0"/>
      <w:bookmarkEnd w:id="64"/>
      <w:r>
        <w:rPr>
          <w:b/>
          <w:bCs/>
          <w:sz w:val="28"/>
          <w:szCs w:val="28"/>
          <w:rtl w:val="0"/>
        </w:rPr>
        <w:t>Activity 1: Create “Student Managemet Dnashboard”</w:t>
      </w:r>
    </w:p>
    <w:p w14:paraId="000003C0">
      <w:pPr>
        <w:rPr>
          <w:rFonts w:ascii="Roboto Mono" w:hAnsi="Roboto Mono" w:eastAsia="Roboto Mono" w:cs="Roboto Mono"/>
          <w:sz w:val="28"/>
          <w:szCs w:val="28"/>
        </w:rPr>
      </w:pPr>
    </w:p>
    <w:p w14:paraId="000003CE">
      <w:pPr>
        <w:spacing w:before="240" w:after="240"/>
        <w:rPr>
          <w:rFonts w:ascii="Roboto Mono" w:hAnsi="Roboto Mono" w:eastAsia="Roboto Mono" w:cs="Roboto Mono"/>
          <w:sz w:val="28"/>
          <w:szCs w:val="28"/>
        </w:rPr>
      </w:pPr>
      <w:bookmarkStart w:id="78" w:name="_GoBack"/>
      <w:bookmarkEnd w:id="78"/>
      <w:r>
        <w:rPr>
          <w:rFonts w:ascii="Roboto Mono" w:hAnsi="Roboto Mono" w:eastAsia="Roboto Mono" w:cs="Roboto Mono"/>
          <w:sz w:val="28"/>
          <w:szCs w:val="28"/>
        </w:rPr>
        <w:drawing>
          <wp:inline distT="114300" distB="114300" distL="114300" distR="114300">
            <wp:extent cx="5943600" cy="2006600"/>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53" name="image52.png"/>
                    <pic:cNvPicPr preferRelativeResize="0"/>
                  </pic:nvPicPr>
                  <pic:blipFill>
                    <a:blip r:embed="rId42"/>
                    <a:srcRect/>
                    <a:stretch>
                      <a:fillRect/>
                    </a:stretch>
                  </pic:blipFill>
                  <pic:spPr>
                    <a:xfrm>
                      <a:off x="0" y="0"/>
                      <a:ext cx="5943600" cy="2006600"/>
                    </a:xfrm>
                    <a:prstGeom prst="rect">
                      <a:avLst/>
                    </a:prstGeom>
                  </pic:spPr>
                </pic:pic>
              </a:graphicData>
            </a:graphic>
          </wp:inline>
        </w:drawing>
      </w:r>
    </w:p>
    <w:p w14:paraId="000003CF">
      <w:pPr>
        <w:spacing w:before="240" w:after="240"/>
        <w:rPr>
          <w:rFonts w:ascii="Roboto Mono" w:hAnsi="Roboto Mono" w:eastAsia="Roboto Mono" w:cs="Roboto Mono"/>
          <w:sz w:val="28"/>
          <w:szCs w:val="28"/>
        </w:rPr>
      </w:pPr>
    </w:p>
    <w:p w14:paraId="000003D0">
      <w:pPr>
        <w:spacing w:before="240" w:after="240"/>
        <w:rPr>
          <w:rFonts w:ascii="Roboto Mono" w:hAnsi="Roboto Mono" w:eastAsia="Roboto Mono" w:cs="Roboto Mono"/>
          <w:sz w:val="28"/>
          <w:szCs w:val="28"/>
        </w:rPr>
      </w:pPr>
    </w:p>
    <w:p w14:paraId="000003D1"/>
    <w:p w14:paraId="000003D2">
      <w:pPr>
        <w:pStyle w:val="3"/>
        <w:spacing w:before="240" w:after="240"/>
        <w:rPr>
          <w:b/>
          <w:bCs/>
        </w:rPr>
      </w:pPr>
      <w:bookmarkStart w:id="65" w:name="_3ftdpu3mtnsb" w:colFirst="0" w:colLast="0"/>
      <w:bookmarkEnd w:id="65"/>
      <w:r>
        <w:rPr>
          <w:b/>
          <w:bCs/>
          <w:rtl w:val="0"/>
        </w:rPr>
        <w:t>Milestone 13 – Security Setup</w:t>
      </w:r>
    </w:p>
    <w:p w14:paraId="000003D3">
      <w:pPr>
        <w:pStyle w:val="3"/>
        <w:spacing w:before="240" w:after="240"/>
        <w:rPr>
          <w:b/>
          <w:bCs/>
          <w:sz w:val="28"/>
          <w:szCs w:val="28"/>
        </w:rPr>
      </w:pPr>
      <w:bookmarkStart w:id="66" w:name="_g7i3fl5v8jlw" w:colFirst="0" w:colLast="0"/>
      <w:bookmarkEnd w:id="66"/>
      <w:r>
        <w:rPr>
          <w:b/>
          <w:bCs/>
          <w:sz w:val="28"/>
          <w:szCs w:val="28"/>
          <w:rtl w:val="0"/>
        </w:rPr>
        <w:t>Activity 1: Configure Profiles</w:t>
      </w:r>
    </w:p>
    <w:p w14:paraId="000003D4">
      <w:pPr>
        <w:spacing w:before="240" w:after="240"/>
        <w:rPr>
          <w:rFonts w:ascii="Roboto Mono" w:hAnsi="Roboto Mono" w:eastAsia="Roboto Mono" w:cs="Roboto Mono"/>
          <w:b/>
          <w:bCs/>
          <w:sz w:val="28"/>
          <w:szCs w:val="28"/>
        </w:rPr>
      </w:pPr>
      <w:r>
        <w:rPr>
          <w:rFonts w:ascii="Roboto Mono" w:hAnsi="Roboto Mono" w:eastAsia="Roboto Mono" w:cs="Roboto Mono"/>
          <w:b/>
          <w:bCs/>
          <w:sz w:val="28"/>
          <w:szCs w:val="28"/>
          <w:rtl w:val="0"/>
        </w:rPr>
        <w:t>):</w:t>
      </w:r>
    </w:p>
    <w:p w14:paraId="000003D5">
      <w:pPr>
        <w:numPr>
          <w:ilvl w:val="0"/>
          <w:numId w:val="16"/>
        </w:numPr>
        <w:spacing w:before="240" w:after="0" w:afterAutospacing="0"/>
        <w:ind w:left="720" w:hanging="360"/>
        <w:rPr>
          <w:rFonts w:ascii="Roboto Mono" w:hAnsi="Roboto Mono" w:eastAsia="Roboto Mono" w:cs="Roboto Mono"/>
          <w:sz w:val="28"/>
          <w:szCs w:val="28"/>
        </w:rPr>
      </w:pPr>
      <w:r>
        <w:rPr>
          <w:rFonts w:ascii="Roboto Mono" w:hAnsi="Roboto Mono" w:eastAsia="Roboto Mono" w:cs="Roboto Mono"/>
          <w:sz w:val="28"/>
          <w:szCs w:val="28"/>
          <w:rtl w:val="0"/>
        </w:rPr>
        <w:t xml:space="preserve">Go to </w:t>
      </w:r>
      <w:r>
        <w:rPr>
          <w:rFonts w:ascii="Nova Mono" w:hAnsi="Nova Mono" w:eastAsia="Nova Mono" w:cs="Nova Mono"/>
          <w:b/>
          <w:bCs/>
          <w:sz w:val="28"/>
          <w:szCs w:val="28"/>
          <w:rtl w:val="0"/>
        </w:rPr>
        <w:t>Setup → Profiles → New</w:t>
      </w:r>
      <w:r>
        <w:rPr>
          <w:rFonts w:ascii="Roboto Mono" w:hAnsi="Roboto Mono" w:eastAsia="Roboto Mono" w:cs="Roboto Mono"/>
          <w:sz w:val="28"/>
          <w:szCs w:val="28"/>
          <w:rtl w:val="0"/>
        </w:rPr>
        <w:t xml:space="preserve"> (or Clone</w:t>
      </w:r>
      <w:r>
        <w:rPr>
          <w:rFonts w:ascii="Roboto Mono" w:hAnsi="Roboto Mono" w:eastAsia="Roboto Mono" w:cs="Roboto Mono"/>
          <w:b/>
          <w:bCs/>
          <w:sz w:val="28"/>
          <w:szCs w:val="28"/>
          <w:rtl w:val="0"/>
        </w:rPr>
        <w:t>Profiles Required:</w:t>
      </w:r>
    </w:p>
    <w:p w14:paraId="000003D6">
      <w:pPr>
        <w:numPr>
          <w:ilvl w:val="0"/>
          <w:numId w:val="17"/>
        </w:numPr>
        <w:spacing w:before="0" w:beforeAutospacing="0" w:after="0" w:afterAutospacing="0"/>
        <w:ind w:left="720" w:hanging="360"/>
        <w:rPr>
          <w:rFonts w:ascii="Roboto Mono" w:hAnsi="Roboto Mono" w:eastAsia="Roboto Mono" w:cs="Roboto Mono"/>
          <w:sz w:val="28"/>
          <w:szCs w:val="28"/>
        </w:rPr>
      </w:pPr>
      <w:r>
        <w:rPr>
          <w:rFonts w:ascii="Roboto Mono" w:hAnsi="Roboto Mono" w:eastAsia="Roboto Mono" w:cs="Roboto Mono"/>
          <w:b/>
          <w:bCs/>
          <w:sz w:val="28"/>
          <w:szCs w:val="28"/>
          <w:rtl w:val="0"/>
        </w:rPr>
        <w:t>Admin</w:t>
      </w:r>
      <w:r>
        <w:rPr>
          <w:rFonts w:ascii="Roboto Mono" w:hAnsi="Roboto Mono" w:eastAsia="Roboto Mono" w:cs="Roboto Mono"/>
          <w:sz w:val="28"/>
          <w:szCs w:val="28"/>
          <w:rtl w:val="0"/>
        </w:rPr>
        <w:t xml:space="preserve"> – Full access.</w:t>
      </w:r>
    </w:p>
    <w:p w14:paraId="000003D7">
      <w:pPr>
        <w:numPr>
          <w:ilvl w:val="0"/>
          <w:numId w:val="17"/>
        </w:numPr>
        <w:spacing w:before="0" w:beforeAutospacing="0" w:after="0" w:afterAutospacing="0"/>
        <w:ind w:left="720" w:hanging="360"/>
        <w:rPr>
          <w:rFonts w:ascii="Roboto Mono" w:hAnsi="Roboto Mono" w:eastAsia="Roboto Mono" w:cs="Roboto Mono"/>
          <w:sz w:val="28"/>
          <w:szCs w:val="28"/>
        </w:rPr>
      </w:pPr>
      <w:r>
        <w:rPr>
          <w:rFonts w:ascii="Roboto Mono" w:hAnsi="Roboto Mono" w:eastAsia="Roboto Mono" w:cs="Roboto Mono"/>
          <w:b/>
          <w:bCs/>
          <w:sz w:val="28"/>
          <w:szCs w:val="28"/>
          <w:rtl w:val="0"/>
        </w:rPr>
        <w:t>Enrollment Officer</w:t>
      </w:r>
      <w:r>
        <w:rPr>
          <w:rFonts w:ascii="Roboto Mono" w:hAnsi="Roboto Mono" w:eastAsia="Roboto Mono" w:cs="Roboto Mono"/>
          <w:sz w:val="28"/>
          <w:szCs w:val="28"/>
          <w:rtl w:val="0"/>
        </w:rPr>
        <w:t xml:space="preserve"> – Create/Update Enrollments.</w:t>
      </w:r>
    </w:p>
    <w:p w14:paraId="000003D8">
      <w:pPr>
        <w:numPr>
          <w:ilvl w:val="0"/>
          <w:numId w:val="17"/>
        </w:numPr>
        <w:spacing w:before="0" w:beforeAutospacing="0" w:after="0" w:afterAutospacing="0"/>
        <w:ind w:left="720" w:hanging="360"/>
        <w:rPr>
          <w:rFonts w:ascii="Roboto Mono" w:hAnsi="Roboto Mono" w:eastAsia="Roboto Mono" w:cs="Roboto Mono"/>
          <w:sz w:val="28"/>
          <w:szCs w:val="28"/>
        </w:rPr>
      </w:pPr>
      <w:r>
        <w:rPr>
          <w:rFonts w:ascii="Roboto Mono" w:hAnsi="Roboto Mono" w:eastAsia="Roboto Mono" w:cs="Roboto Mono"/>
          <w:b/>
          <w:bCs/>
          <w:sz w:val="28"/>
          <w:szCs w:val="28"/>
          <w:rtl w:val="0"/>
        </w:rPr>
        <w:t>Instructor</w:t>
      </w:r>
      <w:r>
        <w:rPr>
          <w:rFonts w:ascii="Roboto Mono" w:hAnsi="Roboto Mono" w:eastAsia="Roboto Mono" w:cs="Roboto Mono"/>
          <w:sz w:val="28"/>
          <w:szCs w:val="28"/>
          <w:rtl w:val="0"/>
        </w:rPr>
        <w:t xml:space="preserve"> – Read-only access to assigned Enrollments.</w:t>
      </w:r>
    </w:p>
    <w:p w14:paraId="000003D9">
      <w:pPr>
        <w:numPr>
          <w:ilvl w:val="0"/>
          <w:numId w:val="16"/>
        </w:numPr>
        <w:spacing w:before="0" w:beforeAutospacing="0" w:after="0" w:afterAutospacing="0"/>
        <w:ind w:left="720" w:hanging="360"/>
        <w:rPr>
          <w:rFonts w:ascii="Roboto Mono" w:hAnsi="Roboto Mono" w:eastAsia="Roboto Mono" w:cs="Roboto Mono"/>
          <w:sz w:val="28"/>
          <w:szCs w:val="28"/>
        </w:rPr>
      </w:pPr>
      <w:r>
        <w:rPr>
          <w:rFonts w:ascii="Roboto Mono" w:hAnsi="Roboto Mono" w:eastAsia="Roboto Mono" w:cs="Roboto Mono"/>
          <w:b/>
          <w:bCs/>
          <w:sz w:val="28"/>
          <w:szCs w:val="28"/>
          <w:rtl w:val="0"/>
        </w:rPr>
        <w:t>Steps (example for Enrollment Officer</w:t>
      </w:r>
      <w:r>
        <w:rPr>
          <w:rFonts w:ascii="Roboto Mono" w:hAnsi="Roboto Mono" w:eastAsia="Roboto Mono" w:cs="Roboto Mono"/>
          <w:sz w:val="28"/>
          <w:szCs w:val="28"/>
          <w:rtl w:val="0"/>
        </w:rPr>
        <w:t xml:space="preserve"> fName: </w:t>
      </w:r>
      <w:r>
        <w:rPr>
          <w:rFonts w:ascii="Roboto Mono" w:hAnsi="Roboto Mono" w:eastAsia="Roboto Mono" w:cs="Roboto Mono"/>
          <w:color w:val="188038"/>
          <w:sz w:val="28"/>
          <w:szCs w:val="28"/>
          <w:rtl w:val="0"/>
        </w:rPr>
        <w:t>Enrollment Officer</w:t>
      </w:r>
      <w:r>
        <w:rPr>
          <w:rFonts w:ascii="Roboto Mono" w:hAnsi="Roboto Mono" w:eastAsia="Roboto Mono" w:cs="Roboto Mono"/>
          <w:sz w:val="28"/>
          <w:szCs w:val="28"/>
          <w:rtl w:val="0"/>
        </w:rPr>
        <w:t>.</w:t>
      </w:r>
    </w:p>
    <w:p w14:paraId="000003DA">
      <w:pPr>
        <w:numPr>
          <w:ilvl w:val="0"/>
          <w:numId w:val="16"/>
        </w:numPr>
        <w:spacing w:before="0" w:beforeAutospacing="0" w:after="0" w:afterAutospacing="0"/>
        <w:ind w:left="720" w:hanging="360"/>
        <w:rPr>
          <w:rFonts w:ascii="Roboto Mono" w:hAnsi="Roboto Mono" w:eastAsia="Roboto Mono" w:cs="Roboto Mono"/>
          <w:sz w:val="28"/>
          <w:szCs w:val="28"/>
        </w:rPr>
      </w:pPr>
      <w:r>
        <w:rPr>
          <w:rFonts w:ascii="Roboto Mono" w:hAnsi="Roboto Mono" w:eastAsia="Roboto Mono" w:cs="Roboto Mono"/>
          <w:sz w:val="28"/>
          <w:szCs w:val="28"/>
          <w:rtl w:val="0"/>
        </w:rPr>
        <w:t xml:space="preserve">In </w:t>
      </w:r>
      <w:r>
        <w:rPr>
          <w:rFonts w:ascii="Roboto Mono" w:hAnsi="Roboto Mono" w:eastAsia="Roboto Mono" w:cs="Roboto Mono"/>
          <w:b/>
          <w:bCs/>
          <w:sz w:val="28"/>
          <w:szCs w:val="28"/>
          <w:rtl w:val="0"/>
        </w:rPr>
        <w:t>Object Settings</w:t>
      </w:r>
      <w:r>
        <w:rPr>
          <w:rFonts w:ascii="Roboto Mono" w:hAnsi="Roboto Mono" w:eastAsia="Roboto Mono" w:cs="Roboto Mono"/>
          <w:sz w:val="28"/>
          <w:szCs w:val="28"/>
          <w:rtl w:val="0"/>
        </w:rPr>
        <w:t>:</w:t>
      </w:r>
    </w:p>
    <w:p w14:paraId="000003DB">
      <w:pPr>
        <w:numPr>
          <w:ilvl w:val="1"/>
          <w:numId w:val="16"/>
        </w:numPr>
        <w:spacing w:before="0" w:beforeAutospacing="0" w:after="0" w:afterAutospacing="0"/>
        <w:ind w:left="1440" w:hanging="360"/>
        <w:rPr>
          <w:rFonts w:ascii="Roboto Mono" w:hAnsi="Roboto Mono" w:eastAsia="Roboto Mono" w:cs="Roboto Mono"/>
          <w:sz w:val="28"/>
          <w:szCs w:val="28"/>
        </w:rPr>
      </w:pPr>
      <w:r>
        <w:rPr>
          <w:rFonts w:ascii="Roboto Mono" w:hAnsi="Roboto Mono" w:eastAsia="Roboto Mono" w:cs="Roboto Mono"/>
          <w:color w:val="188038"/>
          <w:sz w:val="28"/>
          <w:szCs w:val="28"/>
          <w:rtl w:val="0"/>
        </w:rPr>
        <w:t>Enrollment__c</w:t>
      </w:r>
      <w:r>
        <w:rPr>
          <w:rFonts w:ascii="Roboto Mono" w:hAnsi="Roboto Mono" w:eastAsia="Roboto Mono" w:cs="Roboto Mono"/>
          <w:sz w:val="28"/>
          <w:szCs w:val="28"/>
          <w:rtl w:val="0"/>
        </w:rPr>
        <w:t>: Read, Create, Edit.</w:t>
      </w:r>
    </w:p>
    <w:p w14:paraId="000003DC">
      <w:pPr>
        <w:numPr>
          <w:ilvl w:val="1"/>
          <w:numId w:val="16"/>
        </w:numPr>
        <w:spacing w:before="0" w:beforeAutospacing="0" w:after="0" w:afterAutospacing="0"/>
        <w:ind w:left="1440" w:hanging="360"/>
        <w:rPr>
          <w:rFonts w:ascii="Roboto Mono" w:hAnsi="Roboto Mono" w:eastAsia="Roboto Mono" w:cs="Roboto Mono"/>
          <w:sz w:val="28"/>
          <w:szCs w:val="28"/>
        </w:rPr>
      </w:pPr>
      <w:r>
        <w:rPr>
          <w:rFonts w:ascii="Roboto Mono" w:hAnsi="Roboto Mono" w:eastAsia="Roboto Mono" w:cs="Roboto Mono"/>
          <w:color w:val="188038"/>
          <w:sz w:val="28"/>
          <w:szCs w:val="28"/>
          <w:rtl w:val="0"/>
        </w:rPr>
        <w:t>Student__c</w:t>
      </w:r>
      <w:r>
        <w:rPr>
          <w:rFonts w:ascii="Roboto Mono" w:hAnsi="Roboto Mono" w:eastAsia="Roboto Mono" w:cs="Roboto Mono"/>
          <w:sz w:val="28"/>
          <w:szCs w:val="28"/>
          <w:rtl w:val="0"/>
        </w:rPr>
        <w:t xml:space="preserve"> / </w:t>
      </w:r>
      <w:r>
        <w:rPr>
          <w:rFonts w:ascii="Roboto Mono" w:hAnsi="Roboto Mono" w:eastAsia="Roboto Mono" w:cs="Roboto Mono"/>
          <w:color w:val="188038"/>
          <w:sz w:val="28"/>
          <w:szCs w:val="28"/>
          <w:rtl w:val="0"/>
        </w:rPr>
        <w:t>Course__c</w:t>
      </w:r>
      <w:r>
        <w:rPr>
          <w:rFonts w:ascii="Roboto Mono" w:hAnsi="Roboto Mono" w:eastAsia="Roboto Mono" w:cs="Roboto Mono"/>
          <w:sz w:val="28"/>
          <w:szCs w:val="28"/>
          <w:rtl w:val="0"/>
        </w:rPr>
        <w:t>: Read (and Edit if required).</w:t>
      </w:r>
    </w:p>
    <w:p w14:paraId="000003DD">
      <w:pPr>
        <w:numPr>
          <w:ilvl w:val="0"/>
          <w:numId w:val="16"/>
        </w:numPr>
        <w:spacing w:before="0" w:beforeAutospacing="0" w:after="240"/>
        <w:ind w:left="720" w:hanging="360"/>
        <w:rPr>
          <w:rFonts w:ascii="Roboto Mono" w:hAnsi="Roboto Mono" w:eastAsia="Roboto Mono" w:cs="Roboto Mono"/>
          <w:sz w:val="28"/>
          <w:szCs w:val="28"/>
        </w:rPr>
      </w:pPr>
      <w:r>
        <w:rPr>
          <w:rFonts w:ascii="Roboto Mono" w:hAnsi="Roboto Mono" w:eastAsia="Roboto Mono" w:cs="Roboto Mono"/>
          <w:sz w:val="28"/>
          <w:szCs w:val="28"/>
          <w:rtl w:val="0"/>
        </w:rPr>
        <w:t>Save.</w:t>
      </w:r>
      <w:r>
        <w:rPr>
          <w:rFonts w:ascii="Roboto Mono" w:hAnsi="Roboto Mono" w:eastAsia="Roboto Mono" w:cs="Roboto Mono"/>
          <w:sz w:val="28"/>
          <w:szCs w:val="28"/>
          <w:rtl w:val="0"/>
        </w:rPr>
        <w:br w:type="textWrapping"/>
      </w:r>
    </w:p>
    <w:p w14:paraId="000003DE">
      <w:pPr>
        <w:spacing w:before="240" w:after="240"/>
        <w:rPr>
          <w:rFonts w:ascii="Roboto Mono" w:hAnsi="Roboto Mono" w:eastAsia="Roboto Mono" w:cs="Roboto Mono"/>
          <w:sz w:val="28"/>
          <w:szCs w:val="28"/>
        </w:rPr>
      </w:pPr>
      <w:r>
        <w:rPr>
          <w:rFonts w:ascii="Roboto Mono" w:hAnsi="Roboto Mono" w:eastAsia="Roboto Mono" w:cs="Roboto Mono"/>
          <w:sz w:val="28"/>
          <w:szCs w:val="28"/>
          <w:rtl w:val="0"/>
        </w:rPr>
        <w:t xml:space="preserve">Repeat similarly for </w:t>
      </w:r>
      <w:r>
        <w:rPr>
          <w:rFonts w:ascii="Roboto Mono" w:hAnsi="Roboto Mono" w:eastAsia="Roboto Mono" w:cs="Roboto Mono"/>
          <w:b/>
          <w:bCs/>
          <w:sz w:val="28"/>
          <w:szCs w:val="28"/>
          <w:rtl w:val="0"/>
        </w:rPr>
        <w:t>Instructor</w:t>
      </w:r>
      <w:r>
        <w:rPr>
          <w:rFonts w:ascii="Roboto Mono" w:hAnsi="Roboto Mono" w:eastAsia="Roboto Mono" w:cs="Roboto Mono"/>
          <w:sz w:val="28"/>
          <w:szCs w:val="28"/>
          <w:rtl w:val="0"/>
        </w:rPr>
        <w:t xml:space="preserve"> profile with </w:t>
      </w:r>
      <w:r>
        <w:rPr>
          <w:rFonts w:ascii="Roboto Mono" w:hAnsi="Roboto Mono" w:eastAsia="Roboto Mono" w:cs="Roboto Mono"/>
          <w:b/>
          <w:bCs/>
          <w:sz w:val="28"/>
          <w:szCs w:val="28"/>
          <w:rtl w:val="0"/>
        </w:rPr>
        <w:t>Read-Only</w:t>
      </w:r>
      <w:r>
        <w:rPr>
          <w:rFonts w:ascii="Roboto Mono" w:hAnsi="Roboto Mono" w:eastAsia="Roboto Mono" w:cs="Roboto Mono"/>
          <w:sz w:val="28"/>
          <w:szCs w:val="28"/>
          <w:rtl w:val="0"/>
        </w:rPr>
        <w:t xml:space="preserve"> on Enrollments</w:t>
      </w:r>
    </w:p>
    <w:p w14:paraId="000003DF">
      <w:pPr>
        <w:spacing w:before="240" w:after="240"/>
        <w:rPr>
          <w:rFonts w:ascii="Roboto Mono" w:hAnsi="Roboto Mono" w:eastAsia="Roboto Mono" w:cs="Roboto Mono"/>
          <w:sz w:val="28"/>
          <w:szCs w:val="28"/>
        </w:rPr>
      </w:pPr>
    </w:p>
    <w:p w14:paraId="000003E0">
      <w:pPr>
        <w:pStyle w:val="3"/>
        <w:rPr>
          <w:b/>
          <w:bCs/>
          <w:sz w:val="28"/>
          <w:szCs w:val="28"/>
        </w:rPr>
      </w:pPr>
      <w:bookmarkStart w:id="67" w:name="_5db1fg73n3rj" w:colFirst="0" w:colLast="0"/>
      <w:bookmarkEnd w:id="67"/>
      <w:r>
        <w:rPr>
          <w:b/>
          <w:bCs/>
          <w:sz w:val="28"/>
          <w:szCs w:val="28"/>
          <w:rtl w:val="0"/>
        </w:rPr>
        <w:t>Activity 2: Create Permission Sets</w:t>
      </w:r>
    </w:p>
    <w:p w14:paraId="000003E1">
      <w:pPr>
        <w:rPr>
          <w:rFonts w:ascii="Roboto Mono" w:hAnsi="Roboto Mono" w:eastAsia="Roboto Mono" w:cs="Roboto Mono"/>
          <w:b/>
          <w:bCs/>
          <w:sz w:val="28"/>
          <w:szCs w:val="28"/>
        </w:rPr>
      </w:pPr>
    </w:p>
    <w:p w14:paraId="000003E2">
      <w:pPr>
        <w:numPr>
          <w:ilvl w:val="0"/>
          <w:numId w:val="18"/>
        </w:numPr>
        <w:ind w:left="720" w:hanging="360"/>
        <w:rPr>
          <w:rFonts w:ascii="Roboto Mono" w:hAnsi="Roboto Mono" w:eastAsia="Roboto Mono" w:cs="Roboto Mono"/>
          <w:sz w:val="28"/>
          <w:szCs w:val="28"/>
        </w:rPr>
      </w:pPr>
      <w:r>
        <w:rPr>
          <w:rFonts w:ascii="Roboto Mono" w:hAnsi="Roboto Mono" w:eastAsia="Roboto Mono" w:cs="Roboto Mono"/>
          <w:sz w:val="28"/>
          <w:szCs w:val="28"/>
          <w:rtl w:val="0"/>
        </w:rPr>
        <w:t xml:space="preserve">Go to </w:t>
      </w:r>
      <w:r>
        <w:rPr>
          <w:rFonts w:ascii="Nova Mono" w:hAnsi="Nova Mono" w:eastAsia="Nova Mono" w:cs="Nova Mono"/>
          <w:b/>
          <w:bCs/>
          <w:sz w:val="28"/>
          <w:szCs w:val="28"/>
          <w:rtl w:val="0"/>
        </w:rPr>
        <w:t>Setup → Permission Sets → New</w:t>
      </w:r>
      <w:r>
        <w:rPr>
          <w:rFonts w:ascii="Roboto Mono" w:hAnsi="Roboto Mono" w:eastAsia="Roboto Mono" w:cs="Roboto Mono"/>
          <w:sz w:val="28"/>
          <w:szCs w:val="28"/>
          <w:rtl w:val="0"/>
        </w:rPr>
        <w:t>.</w:t>
      </w:r>
    </w:p>
    <w:p w14:paraId="000003E3">
      <w:pPr>
        <w:numPr>
          <w:ilvl w:val="0"/>
          <w:numId w:val="18"/>
        </w:numPr>
        <w:ind w:left="720" w:hanging="360"/>
        <w:rPr>
          <w:rFonts w:ascii="Roboto Mono" w:hAnsi="Roboto Mono" w:eastAsia="Roboto Mono" w:cs="Roboto Mono"/>
          <w:sz w:val="28"/>
          <w:szCs w:val="28"/>
        </w:rPr>
      </w:pPr>
      <w:r>
        <w:rPr>
          <w:rFonts w:ascii="Roboto Mono" w:hAnsi="Roboto Mono" w:eastAsia="Roboto Mono" w:cs="Roboto Mono"/>
          <w:sz w:val="28"/>
          <w:szCs w:val="28"/>
          <w:rtl w:val="0"/>
        </w:rPr>
        <w:t xml:space="preserve">Create </w:t>
      </w:r>
      <w:r>
        <w:rPr>
          <w:rFonts w:ascii="Roboto Mono" w:hAnsi="Roboto Mono" w:eastAsia="Roboto Mono" w:cs="Roboto Mono"/>
          <w:color w:val="188038"/>
          <w:sz w:val="28"/>
          <w:szCs w:val="28"/>
          <w:rtl w:val="0"/>
        </w:rPr>
        <w:t>Custom Object Access</w:t>
      </w:r>
      <w:r>
        <w:rPr>
          <w:rFonts w:ascii="Roboto Mono" w:hAnsi="Roboto Mono" w:eastAsia="Roboto Mono" w:cs="Roboto Mono"/>
          <w:sz w:val="28"/>
          <w:szCs w:val="28"/>
          <w:rtl w:val="0"/>
        </w:rPr>
        <w:t xml:space="preserve"> (additional access to project objects if needed).</w:t>
      </w:r>
    </w:p>
    <w:p w14:paraId="000003E4">
      <w:pPr>
        <w:numPr>
          <w:ilvl w:val="0"/>
          <w:numId w:val="18"/>
        </w:numPr>
        <w:ind w:left="720" w:hanging="360"/>
        <w:rPr>
          <w:rFonts w:ascii="Roboto Mono" w:hAnsi="Roboto Mono" w:eastAsia="Roboto Mono" w:cs="Roboto Mono"/>
          <w:sz w:val="28"/>
          <w:szCs w:val="28"/>
        </w:rPr>
      </w:pPr>
      <w:r>
        <w:rPr>
          <w:rFonts w:ascii="Roboto Mono" w:hAnsi="Roboto Mono" w:eastAsia="Roboto Mono" w:cs="Roboto Mono"/>
          <w:sz w:val="28"/>
          <w:szCs w:val="28"/>
          <w:rtl w:val="0"/>
        </w:rPr>
        <w:t xml:space="preserve">Create </w:t>
      </w:r>
      <w:r>
        <w:rPr>
          <w:rFonts w:ascii="Roboto Mono" w:hAnsi="Roboto Mono" w:eastAsia="Roboto Mono" w:cs="Roboto Mono"/>
          <w:color w:val="188038"/>
          <w:sz w:val="28"/>
          <w:szCs w:val="28"/>
          <w:rtl w:val="0"/>
        </w:rPr>
        <w:t>Dashboard Editor</w:t>
      </w:r>
      <w:r>
        <w:rPr>
          <w:rFonts w:ascii="Roboto Mono" w:hAnsi="Roboto Mono" w:eastAsia="Roboto Mono" w:cs="Roboto Mono"/>
          <w:sz w:val="28"/>
          <w:szCs w:val="28"/>
          <w:rtl w:val="0"/>
        </w:rPr>
        <w:t xml:space="preserve"> (Create/Customize Reports &amp; Dashboards permissions).</w:t>
      </w:r>
    </w:p>
    <w:p w14:paraId="000003E5">
      <w:pPr>
        <w:numPr>
          <w:ilvl w:val="0"/>
          <w:numId w:val="18"/>
        </w:numPr>
        <w:ind w:left="720" w:hanging="360"/>
        <w:rPr>
          <w:rFonts w:ascii="Roboto Mono" w:hAnsi="Roboto Mono" w:eastAsia="Roboto Mono" w:cs="Roboto Mono"/>
          <w:sz w:val="28"/>
          <w:szCs w:val="28"/>
        </w:rPr>
      </w:pPr>
      <w:r>
        <w:rPr>
          <w:rFonts w:ascii="Roboto Mono" w:hAnsi="Roboto Mono" w:eastAsia="Roboto Mono" w:cs="Roboto Mono"/>
          <w:sz w:val="28"/>
          <w:szCs w:val="28"/>
          <w:rtl w:val="0"/>
        </w:rPr>
        <w:t>Assign to relevant users.</w:t>
      </w:r>
    </w:p>
    <w:p w14:paraId="000003E6">
      <w:pPr>
        <w:ind w:left="720" w:firstLine="0"/>
        <w:rPr>
          <w:rFonts w:ascii="Roboto Mono" w:hAnsi="Roboto Mono" w:eastAsia="Roboto Mono" w:cs="Roboto Mono"/>
          <w:sz w:val="28"/>
          <w:szCs w:val="28"/>
        </w:rPr>
      </w:pPr>
    </w:p>
    <w:p w14:paraId="000003E7">
      <w:pPr>
        <w:pStyle w:val="3"/>
        <w:rPr>
          <w:b/>
          <w:bCs/>
          <w:sz w:val="28"/>
          <w:szCs w:val="28"/>
        </w:rPr>
      </w:pPr>
      <w:bookmarkStart w:id="68" w:name="_mx96z4l6b1c9" w:colFirst="0" w:colLast="0"/>
      <w:bookmarkEnd w:id="68"/>
      <w:r>
        <w:rPr>
          <w:b/>
          <w:bCs/>
          <w:sz w:val="28"/>
          <w:szCs w:val="28"/>
          <w:rtl w:val="0"/>
        </w:rPr>
        <w:t>Activity 3: Configure Sharing &amp; OWD</w:t>
      </w:r>
    </w:p>
    <w:p w14:paraId="000003E8">
      <w:pPr>
        <w:rPr>
          <w:rFonts w:ascii="Roboto Mono" w:hAnsi="Roboto Mono" w:eastAsia="Roboto Mono" w:cs="Roboto Mono"/>
          <w:b/>
          <w:bCs/>
          <w:sz w:val="28"/>
          <w:szCs w:val="28"/>
        </w:rPr>
      </w:pPr>
    </w:p>
    <w:p w14:paraId="000003E9">
      <w:pPr>
        <w:spacing w:before="240" w:after="240"/>
        <w:rPr>
          <w:rFonts w:ascii="Roboto Mono" w:hAnsi="Roboto Mono" w:eastAsia="Roboto Mono" w:cs="Roboto Mono"/>
          <w:b/>
          <w:bCs/>
          <w:sz w:val="28"/>
          <w:szCs w:val="28"/>
        </w:rPr>
      </w:pPr>
      <w:r>
        <w:rPr>
          <w:rFonts w:ascii="Roboto Mono" w:hAnsi="Roboto Mono" w:eastAsia="Roboto Mono" w:cs="Roboto Mono"/>
          <w:b/>
          <w:bCs/>
          <w:sz w:val="28"/>
          <w:szCs w:val="28"/>
          <w:rtl w:val="0"/>
        </w:rPr>
        <w:t>Steps:</w:t>
      </w:r>
    </w:p>
    <w:p w14:paraId="000003EA">
      <w:pPr>
        <w:numPr>
          <w:ilvl w:val="0"/>
          <w:numId w:val="19"/>
        </w:numPr>
        <w:spacing w:before="240" w:after="0" w:afterAutospacing="0"/>
        <w:ind w:left="720" w:hanging="360"/>
        <w:rPr>
          <w:rFonts w:ascii="Roboto Mono" w:hAnsi="Roboto Mono" w:eastAsia="Roboto Mono" w:cs="Roboto Mono"/>
          <w:sz w:val="28"/>
          <w:szCs w:val="28"/>
        </w:rPr>
      </w:pPr>
      <w:r>
        <w:rPr>
          <w:rFonts w:ascii="Roboto Mono" w:hAnsi="Roboto Mono" w:eastAsia="Roboto Mono" w:cs="Roboto Mono"/>
          <w:sz w:val="28"/>
          <w:szCs w:val="28"/>
          <w:rtl w:val="0"/>
        </w:rPr>
        <w:t xml:space="preserve">Go to </w:t>
      </w:r>
      <w:r>
        <w:rPr>
          <w:rFonts w:ascii="Nova Mono" w:hAnsi="Nova Mono" w:eastAsia="Nova Mono" w:cs="Nova Mono"/>
          <w:b/>
          <w:bCs/>
          <w:sz w:val="28"/>
          <w:szCs w:val="28"/>
          <w:rtl w:val="0"/>
        </w:rPr>
        <w:t>Setup → Sharing Settings</w:t>
      </w:r>
      <w:r>
        <w:rPr>
          <w:rFonts w:ascii="Roboto Mono" w:hAnsi="Roboto Mono" w:eastAsia="Roboto Mono" w:cs="Roboto Mono"/>
          <w:sz w:val="28"/>
          <w:szCs w:val="28"/>
          <w:rtl w:val="0"/>
        </w:rPr>
        <w:t>.</w:t>
      </w:r>
    </w:p>
    <w:p w14:paraId="000003EB">
      <w:pPr>
        <w:numPr>
          <w:ilvl w:val="0"/>
          <w:numId w:val="19"/>
        </w:numPr>
        <w:spacing w:before="0" w:beforeAutospacing="0" w:after="0" w:afterAutospacing="0"/>
        <w:ind w:left="720" w:hanging="360"/>
        <w:rPr>
          <w:rFonts w:ascii="Roboto Mono" w:hAnsi="Roboto Mono" w:eastAsia="Roboto Mono" w:cs="Roboto Mono"/>
          <w:sz w:val="28"/>
          <w:szCs w:val="28"/>
        </w:rPr>
      </w:pPr>
      <w:r>
        <w:rPr>
          <w:rFonts w:ascii="Roboto Mono" w:hAnsi="Roboto Mono" w:eastAsia="Roboto Mono" w:cs="Roboto Mono"/>
          <w:sz w:val="28"/>
          <w:szCs w:val="28"/>
          <w:rtl w:val="0"/>
        </w:rPr>
        <w:t xml:space="preserve">Set </w:t>
      </w:r>
      <w:r>
        <w:rPr>
          <w:rFonts w:ascii="Roboto Mono" w:hAnsi="Roboto Mono" w:eastAsia="Roboto Mono" w:cs="Roboto Mono"/>
          <w:b/>
          <w:bCs/>
          <w:sz w:val="28"/>
          <w:szCs w:val="28"/>
          <w:rtl w:val="0"/>
        </w:rPr>
        <w:t>Organization-Wide Defaults</w:t>
      </w:r>
      <w:r>
        <w:rPr>
          <w:rFonts w:ascii="Roboto Mono" w:hAnsi="Roboto Mono" w:eastAsia="Roboto Mono" w:cs="Roboto Mono"/>
          <w:sz w:val="28"/>
          <w:szCs w:val="28"/>
          <w:rtl w:val="0"/>
        </w:rPr>
        <w:t>:</w:t>
      </w:r>
      <w:r>
        <w:rPr>
          <w:rFonts w:ascii="Roboto Mono" w:hAnsi="Roboto Mono" w:eastAsia="Roboto Mono" w:cs="Roboto Mono"/>
          <w:sz w:val="28"/>
          <w:szCs w:val="28"/>
          <w:rtl w:val="0"/>
        </w:rPr>
        <w:br w:type="textWrapping"/>
      </w:r>
    </w:p>
    <w:p w14:paraId="000003EC">
      <w:pPr>
        <w:numPr>
          <w:ilvl w:val="1"/>
          <w:numId w:val="19"/>
        </w:numPr>
        <w:spacing w:before="0" w:beforeAutospacing="0" w:after="0" w:afterAutospacing="0"/>
        <w:ind w:left="1440" w:hanging="360"/>
        <w:rPr>
          <w:rFonts w:ascii="Roboto Mono" w:hAnsi="Roboto Mono" w:eastAsia="Roboto Mono" w:cs="Roboto Mono"/>
          <w:sz w:val="28"/>
          <w:szCs w:val="28"/>
        </w:rPr>
      </w:pPr>
      <w:r>
        <w:rPr>
          <w:rFonts w:ascii="Roboto Mono" w:hAnsi="Roboto Mono" w:eastAsia="Roboto Mono" w:cs="Roboto Mono"/>
          <w:b/>
          <w:bCs/>
          <w:sz w:val="28"/>
          <w:szCs w:val="28"/>
          <w:rtl w:val="0"/>
        </w:rPr>
        <w:t>Students (Student__c):</w:t>
      </w:r>
      <w:r>
        <w:rPr>
          <w:rFonts w:ascii="Roboto Mono" w:hAnsi="Roboto Mono" w:eastAsia="Roboto Mono" w:cs="Roboto Mono"/>
          <w:sz w:val="28"/>
          <w:szCs w:val="28"/>
          <w:rtl w:val="0"/>
        </w:rPr>
        <w:t xml:space="preserve"> Public Read/Write.</w:t>
      </w:r>
      <w:r>
        <w:rPr>
          <w:rFonts w:ascii="Roboto Mono" w:hAnsi="Roboto Mono" w:eastAsia="Roboto Mono" w:cs="Roboto Mono"/>
          <w:sz w:val="28"/>
          <w:szCs w:val="28"/>
          <w:rtl w:val="0"/>
        </w:rPr>
        <w:br w:type="textWrapping"/>
      </w:r>
    </w:p>
    <w:p w14:paraId="000003ED">
      <w:pPr>
        <w:numPr>
          <w:ilvl w:val="1"/>
          <w:numId w:val="19"/>
        </w:numPr>
        <w:spacing w:before="0" w:beforeAutospacing="0" w:after="0" w:afterAutospacing="0"/>
        <w:ind w:left="1440" w:hanging="360"/>
        <w:rPr>
          <w:rFonts w:ascii="Roboto Mono" w:hAnsi="Roboto Mono" w:eastAsia="Roboto Mono" w:cs="Roboto Mono"/>
          <w:sz w:val="28"/>
          <w:szCs w:val="28"/>
        </w:rPr>
      </w:pPr>
      <w:r>
        <w:rPr>
          <w:rFonts w:ascii="Roboto Mono" w:hAnsi="Roboto Mono" w:eastAsia="Roboto Mono" w:cs="Roboto Mono"/>
          <w:b/>
          <w:bCs/>
          <w:sz w:val="28"/>
          <w:szCs w:val="28"/>
          <w:rtl w:val="0"/>
        </w:rPr>
        <w:t>Courses (Course__c):</w:t>
      </w:r>
      <w:r>
        <w:rPr>
          <w:rFonts w:ascii="Roboto Mono" w:hAnsi="Roboto Mono" w:eastAsia="Roboto Mono" w:cs="Roboto Mono"/>
          <w:sz w:val="28"/>
          <w:szCs w:val="28"/>
          <w:rtl w:val="0"/>
        </w:rPr>
        <w:t xml:space="preserve"> Public Read/Write.</w:t>
      </w:r>
      <w:r>
        <w:rPr>
          <w:rFonts w:ascii="Roboto Mono" w:hAnsi="Roboto Mono" w:eastAsia="Roboto Mono" w:cs="Roboto Mono"/>
          <w:sz w:val="28"/>
          <w:szCs w:val="28"/>
          <w:rtl w:val="0"/>
        </w:rPr>
        <w:br w:type="textWrapping"/>
      </w:r>
    </w:p>
    <w:p w14:paraId="000003EE">
      <w:pPr>
        <w:numPr>
          <w:ilvl w:val="1"/>
          <w:numId w:val="19"/>
        </w:numPr>
        <w:spacing w:before="0" w:beforeAutospacing="0" w:after="0" w:afterAutospacing="0"/>
        <w:ind w:left="1440" w:hanging="360"/>
        <w:rPr>
          <w:rFonts w:ascii="Roboto Mono" w:hAnsi="Roboto Mono" w:eastAsia="Roboto Mono" w:cs="Roboto Mono"/>
          <w:sz w:val="28"/>
          <w:szCs w:val="28"/>
        </w:rPr>
      </w:pPr>
      <w:r>
        <w:rPr>
          <w:rFonts w:ascii="Roboto Mono" w:hAnsi="Roboto Mono" w:eastAsia="Roboto Mono" w:cs="Roboto Mono"/>
          <w:b/>
          <w:bCs/>
          <w:sz w:val="28"/>
          <w:szCs w:val="28"/>
          <w:rtl w:val="0"/>
        </w:rPr>
        <w:t>Enrollments (Enrollment__c):</w:t>
      </w:r>
      <w:r>
        <w:rPr>
          <w:rFonts w:ascii="Roboto Mono" w:hAnsi="Roboto Mono" w:eastAsia="Roboto Mono" w:cs="Roboto Mono"/>
          <w:sz w:val="28"/>
          <w:szCs w:val="28"/>
          <w:rtl w:val="0"/>
        </w:rPr>
        <w:t xml:space="preserve"> Private.</w:t>
      </w:r>
      <w:r>
        <w:rPr>
          <w:rFonts w:ascii="Roboto Mono" w:hAnsi="Roboto Mono" w:eastAsia="Roboto Mono" w:cs="Roboto Mono"/>
          <w:sz w:val="28"/>
          <w:szCs w:val="28"/>
          <w:rtl w:val="0"/>
        </w:rPr>
        <w:br w:type="textWrapping"/>
      </w:r>
    </w:p>
    <w:p w14:paraId="000003EF">
      <w:pPr>
        <w:numPr>
          <w:ilvl w:val="0"/>
          <w:numId w:val="19"/>
        </w:numPr>
        <w:spacing w:before="0" w:beforeAutospacing="0" w:after="240"/>
        <w:ind w:left="720" w:hanging="360"/>
        <w:rPr>
          <w:rFonts w:ascii="Roboto Mono" w:hAnsi="Roboto Mono" w:eastAsia="Roboto Mono" w:cs="Roboto Mono"/>
          <w:sz w:val="28"/>
          <w:szCs w:val="28"/>
        </w:rPr>
      </w:pPr>
      <w:r>
        <w:rPr>
          <w:rFonts w:ascii="Roboto Mono" w:hAnsi="Roboto Mono" w:eastAsia="Roboto Mono" w:cs="Roboto Mono"/>
          <w:sz w:val="28"/>
          <w:szCs w:val="28"/>
          <w:rtl w:val="0"/>
        </w:rPr>
        <w:t>Save.</w:t>
      </w:r>
    </w:p>
    <w:p w14:paraId="000003F0">
      <w:pPr>
        <w:spacing w:before="240" w:after="240"/>
        <w:rPr>
          <w:rFonts w:ascii="Roboto Mono" w:hAnsi="Roboto Mono" w:eastAsia="Roboto Mono" w:cs="Roboto Mono"/>
          <w:sz w:val="28"/>
          <w:szCs w:val="28"/>
        </w:rPr>
      </w:pPr>
      <w:r>
        <w:rPr>
          <w:rFonts w:ascii="Roboto Mono" w:hAnsi="Roboto Mono" w:eastAsia="Roboto Mono" w:cs="Roboto Mono"/>
          <w:sz w:val="28"/>
          <w:szCs w:val="28"/>
          <w:rtl w:val="0"/>
        </w:rPr>
        <w:t>For Instructor access to assigned Enrollments, optionally:</w:t>
      </w:r>
    </w:p>
    <w:p w14:paraId="000003F1">
      <w:pPr>
        <w:numPr>
          <w:ilvl w:val="0"/>
          <w:numId w:val="20"/>
        </w:numPr>
        <w:spacing w:before="240" w:after="0" w:afterAutospacing="0"/>
        <w:ind w:left="720" w:hanging="360"/>
        <w:rPr>
          <w:rFonts w:ascii="Roboto Mono" w:hAnsi="Roboto Mono" w:eastAsia="Roboto Mono" w:cs="Roboto Mono"/>
          <w:sz w:val="28"/>
          <w:szCs w:val="28"/>
        </w:rPr>
      </w:pPr>
      <w:r>
        <w:rPr>
          <w:rFonts w:ascii="Roboto Mono" w:hAnsi="Roboto Mono" w:eastAsia="Roboto Mono" w:cs="Roboto Mono"/>
          <w:sz w:val="28"/>
          <w:szCs w:val="28"/>
          <w:rtl w:val="0"/>
        </w:rPr>
        <w:t xml:space="preserve">Add a </w:t>
      </w:r>
      <w:r>
        <w:rPr>
          <w:rFonts w:ascii="Roboto Mono" w:hAnsi="Roboto Mono" w:eastAsia="Roboto Mono" w:cs="Roboto Mono"/>
          <w:b/>
          <w:bCs/>
          <w:sz w:val="28"/>
          <w:szCs w:val="28"/>
          <w:rtl w:val="0"/>
        </w:rPr>
        <w:t>User lookup</w:t>
      </w:r>
      <w:r>
        <w:rPr>
          <w:rFonts w:ascii="Roboto Mono" w:hAnsi="Roboto Mono" w:eastAsia="Roboto Mono" w:cs="Roboto Mono"/>
          <w:sz w:val="28"/>
          <w:szCs w:val="28"/>
          <w:rtl w:val="0"/>
        </w:rPr>
        <w:t xml:space="preserve"> on Enrollment (Instructor User).</w:t>
      </w:r>
      <w:r>
        <w:rPr>
          <w:rFonts w:ascii="Roboto Mono" w:hAnsi="Roboto Mono" w:eastAsia="Roboto Mono" w:cs="Roboto Mono"/>
          <w:sz w:val="28"/>
          <w:szCs w:val="28"/>
          <w:rtl w:val="0"/>
        </w:rPr>
        <w:br w:type="textWrapping"/>
      </w:r>
    </w:p>
    <w:p w14:paraId="000003F2">
      <w:pPr>
        <w:numPr>
          <w:ilvl w:val="0"/>
          <w:numId w:val="20"/>
        </w:numPr>
        <w:spacing w:before="0" w:beforeAutospacing="0" w:after="240"/>
        <w:ind w:left="720" w:hanging="360"/>
        <w:rPr>
          <w:rFonts w:ascii="Roboto Mono" w:hAnsi="Roboto Mono" w:eastAsia="Roboto Mono" w:cs="Roboto Mono"/>
          <w:sz w:val="28"/>
          <w:szCs w:val="28"/>
        </w:rPr>
      </w:pPr>
      <w:r>
        <w:rPr>
          <w:rFonts w:ascii="Roboto Mono" w:hAnsi="Roboto Mono" w:eastAsia="Roboto Mono" w:cs="Roboto Mono"/>
          <w:sz w:val="28"/>
          <w:szCs w:val="28"/>
          <w:rtl w:val="0"/>
        </w:rPr>
        <w:t xml:space="preserve">Use a simple </w:t>
      </w:r>
      <w:r>
        <w:rPr>
          <w:rFonts w:ascii="Roboto Mono" w:hAnsi="Roboto Mono" w:eastAsia="Roboto Mono" w:cs="Roboto Mono"/>
          <w:b/>
          <w:bCs/>
          <w:sz w:val="28"/>
          <w:szCs w:val="28"/>
          <w:rtl w:val="0"/>
        </w:rPr>
        <w:t>Record-Triggered Flow</w:t>
      </w:r>
      <w:r>
        <w:rPr>
          <w:rFonts w:ascii="Roboto Mono" w:hAnsi="Roboto Mono" w:eastAsia="Roboto Mono" w:cs="Roboto Mono"/>
          <w:sz w:val="28"/>
          <w:szCs w:val="28"/>
          <w:rtl w:val="0"/>
        </w:rPr>
        <w:t xml:space="preserve"> to set </w:t>
      </w:r>
      <w:r>
        <w:rPr>
          <w:rFonts w:ascii="Roboto Mono" w:hAnsi="Roboto Mono" w:eastAsia="Roboto Mono" w:cs="Roboto Mono"/>
          <w:b/>
          <w:bCs/>
          <w:sz w:val="28"/>
          <w:szCs w:val="28"/>
          <w:rtl w:val="0"/>
        </w:rPr>
        <w:t>OwnerId = Instructor User</w:t>
      </w:r>
      <w:r>
        <w:rPr>
          <w:rFonts w:ascii="Roboto Mono" w:hAnsi="Roboto Mono" w:eastAsia="Roboto Mono" w:cs="Roboto Mono"/>
          <w:sz w:val="28"/>
          <w:szCs w:val="28"/>
          <w:rtl w:val="0"/>
        </w:rPr>
        <w:t xml:space="preserve"> so they can see only their own records.</w:t>
      </w:r>
    </w:p>
    <w:p w14:paraId="000003F3">
      <w:pPr>
        <w:spacing w:after="20" w:line="312" w:lineRule="auto"/>
        <w:ind w:left="270" w:right="340" w:firstLine="0"/>
        <w:jc w:val="both"/>
        <w:rPr>
          <w:rFonts w:ascii="Times New Roman" w:hAnsi="Times New Roman" w:eastAsia="Times New Roman" w:cs="Times New Roman"/>
          <w:color w:val="080707"/>
          <w:sz w:val="26"/>
          <w:szCs w:val="26"/>
          <w:highlight w:val="white"/>
        </w:rPr>
      </w:pPr>
    </w:p>
    <w:p w14:paraId="000003F4">
      <w:pPr>
        <w:pStyle w:val="2"/>
        <w:widowControl w:val="0"/>
        <w:spacing w:before="38" w:line="240" w:lineRule="auto"/>
        <w:jc w:val="both"/>
        <w:rPr>
          <w:rFonts w:ascii="Times New Roman" w:hAnsi="Times New Roman" w:eastAsia="Times New Roman" w:cs="Times New Roman"/>
          <w:b/>
          <w:bCs/>
          <w:color w:val="040C28"/>
          <w:sz w:val="32"/>
          <w:szCs w:val="32"/>
          <w:highlight w:val="white"/>
        </w:rPr>
      </w:pPr>
      <w:bookmarkStart w:id="69" w:name="_z8wvqg82ejsm" w:colFirst="0" w:colLast="0"/>
      <w:bookmarkEnd w:id="69"/>
    </w:p>
    <w:p w14:paraId="000003F5">
      <w:pPr>
        <w:pStyle w:val="2"/>
        <w:widowControl w:val="0"/>
        <w:spacing w:before="38" w:line="240" w:lineRule="auto"/>
        <w:jc w:val="both"/>
        <w:rPr>
          <w:rFonts w:ascii="Times New Roman" w:hAnsi="Times New Roman" w:eastAsia="Times New Roman" w:cs="Times New Roman"/>
          <w:b/>
          <w:bCs/>
          <w:color w:val="040C28"/>
          <w:sz w:val="32"/>
          <w:szCs w:val="32"/>
          <w:highlight w:val="white"/>
        </w:rPr>
      </w:pPr>
      <w:bookmarkStart w:id="70" w:name="_ndqna2isax09" w:colFirst="0" w:colLast="0"/>
      <w:bookmarkEnd w:id="70"/>
      <w:r>
        <w:rPr>
          <w:rFonts w:ascii="Times New Roman" w:hAnsi="Times New Roman" w:eastAsia="Times New Roman" w:cs="Times New Roman"/>
          <w:b/>
          <w:bCs/>
          <w:color w:val="040C28"/>
          <w:sz w:val="32"/>
          <w:szCs w:val="32"/>
          <w:highlight w:val="white"/>
          <w:rtl w:val="0"/>
        </w:rPr>
        <w:t>7. FUNCTIONAL &amp; PERFORMANCE TESTING</w:t>
      </w:r>
    </w:p>
    <w:p w14:paraId="000003F6">
      <w:pPr>
        <w:rPr>
          <w:highlight w:val="white"/>
        </w:rPr>
      </w:pPr>
      <w:r>
        <w:rPr>
          <w:highlight w:val="white"/>
          <w:rtl w:val="0"/>
        </w:rPr>
        <w:t xml:space="preserve"> </w:t>
      </w:r>
    </w:p>
    <w:p w14:paraId="000003F7">
      <w:pPr>
        <w:spacing w:after="560" w:line="312" w:lineRule="auto"/>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000003F8">
      <w:pPr>
        <w:pStyle w:val="3"/>
        <w:keepNext w:val="0"/>
        <w:keepLines w:val="0"/>
        <w:spacing w:after="80" w:line="312" w:lineRule="auto"/>
        <w:jc w:val="both"/>
        <w:rPr>
          <w:rFonts w:ascii="Times New Roman" w:hAnsi="Times New Roman" w:eastAsia="Times New Roman" w:cs="Times New Roman"/>
          <w:b/>
          <w:bCs/>
          <w:color w:val="0D0D0D"/>
          <w:sz w:val="34"/>
          <w:szCs w:val="34"/>
          <w:highlight w:val="white"/>
        </w:rPr>
      </w:pPr>
      <w:bookmarkStart w:id="71" w:name="_62awu73b7nnp" w:colFirst="0" w:colLast="0"/>
      <w:bookmarkEnd w:id="71"/>
      <w:r>
        <w:rPr>
          <w:rFonts w:ascii="Times New Roman" w:hAnsi="Times New Roman" w:eastAsia="Times New Roman" w:cs="Times New Roman"/>
          <w:b/>
          <w:bCs/>
          <w:color w:val="0D0D0D"/>
          <w:sz w:val="34"/>
          <w:szCs w:val="34"/>
          <w:highlight w:val="white"/>
          <w:rtl w:val="0"/>
        </w:rPr>
        <w:t>8. ADVANTAGES &amp; DISADVANTAGES</w:t>
      </w:r>
    </w:p>
    <w:p w14:paraId="000003F9">
      <w:pPr>
        <w:pStyle w:val="4"/>
        <w:keepNext w:val="0"/>
        <w:keepLines w:val="0"/>
        <w:spacing w:before="280" w:line="312" w:lineRule="auto"/>
        <w:jc w:val="both"/>
        <w:rPr>
          <w:rFonts w:ascii="Times New Roman" w:hAnsi="Times New Roman" w:eastAsia="Times New Roman" w:cs="Times New Roman"/>
          <w:b/>
          <w:bCs/>
          <w:color w:val="0D0D0D"/>
          <w:sz w:val="26"/>
          <w:szCs w:val="26"/>
          <w:highlight w:val="white"/>
        </w:rPr>
      </w:pPr>
      <w:bookmarkStart w:id="72" w:name="_y4z6qc2sgm6q" w:colFirst="0" w:colLast="0"/>
      <w:bookmarkEnd w:id="72"/>
      <w:r>
        <w:rPr>
          <w:rFonts w:ascii="Times New Roman" w:hAnsi="Times New Roman" w:eastAsia="Times New Roman" w:cs="Times New Roman"/>
          <w:b/>
          <w:bCs/>
          <w:color w:val="0D0D0D"/>
          <w:sz w:val="26"/>
          <w:szCs w:val="26"/>
          <w:highlight w:val="white"/>
          <w:rtl w:val="0"/>
        </w:rPr>
        <w:t>Advantages</w:t>
      </w:r>
    </w:p>
    <w:p w14:paraId="000003FA">
      <w:pPr>
        <w:numPr>
          <w:ilvl w:val="0"/>
          <w:numId w:val="21"/>
        </w:numPr>
        <w:spacing w:before="24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Centralized data</w:t>
      </w:r>
    </w:p>
    <w:p w14:paraId="000003FB">
      <w:pPr>
        <w:numPr>
          <w:ilvl w:val="0"/>
          <w:numId w:val="21"/>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Automated workflows</w:t>
      </w:r>
    </w:p>
    <w:p w14:paraId="000003FC">
      <w:pPr>
        <w:numPr>
          <w:ilvl w:val="0"/>
          <w:numId w:val="21"/>
        </w:numPr>
        <w:spacing w:before="0" w:beforeAutospacing="0" w:after="24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Real-time reporting</w:t>
      </w:r>
    </w:p>
    <w:p w14:paraId="000003FD">
      <w:pPr>
        <w:pStyle w:val="4"/>
        <w:keepNext w:val="0"/>
        <w:keepLines w:val="0"/>
        <w:spacing w:before="280" w:line="312" w:lineRule="auto"/>
        <w:jc w:val="both"/>
        <w:rPr>
          <w:rFonts w:ascii="Times New Roman" w:hAnsi="Times New Roman" w:eastAsia="Times New Roman" w:cs="Times New Roman"/>
          <w:b/>
          <w:bCs/>
          <w:color w:val="0D0D0D"/>
          <w:sz w:val="26"/>
          <w:szCs w:val="26"/>
          <w:highlight w:val="white"/>
        </w:rPr>
      </w:pPr>
      <w:bookmarkStart w:id="73" w:name="_a1gu4li3h068" w:colFirst="0" w:colLast="0"/>
      <w:bookmarkEnd w:id="73"/>
      <w:r>
        <w:rPr>
          <w:rFonts w:ascii="Times New Roman" w:hAnsi="Times New Roman" w:eastAsia="Times New Roman" w:cs="Times New Roman"/>
          <w:b/>
          <w:bCs/>
          <w:color w:val="0D0D0D"/>
          <w:sz w:val="26"/>
          <w:szCs w:val="26"/>
          <w:highlight w:val="white"/>
          <w:rtl w:val="0"/>
        </w:rPr>
        <w:t>Disadvantages</w:t>
      </w:r>
    </w:p>
    <w:p w14:paraId="000003FE">
      <w:pPr>
        <w:numPr>
          <w:ilvl w:val="0"/>
          <w:numId w:val="22"/>
        </w:numPr>
        <w:spacing w:before="24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Salesforce dependency</w:t>
      </w:r>
    </w:p>
    <w:p w14:paraId="000003FF">
      <w:pPr>
        <w:numPr>
          <w:ilvl w:val="0"/>
          <w:numId w:val="22"/>
        </w:numPr>
        <w:spacing w:before="0" w:beforeAutospacing="0" w:after="24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Requires initial configuration effort</w:t>
      </w:r>
    </w:p>
    <w:p w14:paraId="00000400">
      <w:pPr>
        <w:spacing w:after="560" w:line="312" w:lineRule="auto"/>
        <w:jc w:val="both"/>
        <w:rPr>
          <w:rFonts w:ascii="Times New Roman" w:hAnsi="Times New Roman" w:eastAsia="Times New Roman" w:cs="Times New Roman"/>
          <w:color w:val="0D0D0D"/>
          <w:sz w:val="26"/>
          <w:szCs w:val="26"/>
          <w:highlight w:val="white"/>
        </w:rPr>
      </w:pPr>
    </w:p>
    <w:p w14:paraId="00000401">
      <w:pPr>
        <w:pStyle w:val="2"/>
        <w:widowControl w:val="0"/>
        <w:spacing w:before="38" w:line="240" w:lineRule="auto"/>
        <w:jc w:val="both"/>
        <w:rPr>
          <w:rFonts w:ascii="Times New Roman" w:hAnsi="Times New Roman" w:eastAsia="Times New Roman" w:cs="Times New Roman"/>
          <w:b/>
          <w:bCs/>
          <w:color w:val="040C28"/>
          <w:sz w:val="32"/>
          <w:szCs w:val="32"/>
          <w:highlight w:val="white"/>
        </w:rPr>
      </w:pPr>
      <w:bookmarkStart w:id="74" w:name="_51nprpgpls18" w:colFirst="0" w:colLast="0"/>
      <w:bookmarkEnd w:id="74"/>
      <w:r>
        <w:rPr>
          <w:rFonts w:ascii="Times New Roman" w:hAnsi="Times New Roman" w:eastAsia="Times New Roman" w:cs="Times New Roman"/>
          <w:b/>
          <w:bCs/>
          <w:color w:val="040C28"/>
          <w:sz w:val="32"/>
          <w:szCs w:val="32"/>
          <w:highlight w:val="white"/>
          <w:rtl w:val="0"/>
        </w:rPr>
        <w:t>9. Conclusion:</w:t>
      </w:r>
    </w:p>
    <w:p w14:paraId="00000402">
      <w:pPr>
        <w:ind w:right="-180"/>
        <w:rPr>
          <w:rFonts w:ascii="Times New Roman" w:hAnsi="Times New Roman" w:eastAsia="Times New Roman" w:cs="Times New Roman"/>
          <w:color w:val="040C28"/>
          <w:sz w:val="28"/>
          <w:szCs w:val="28"/>
          <w:highlight w:val="white"/>
        </w:rPr>
      </w:pPr>
    </w:p>
    <w:p w14:paraId="00000404">
      <w:pPr>
        <w:spacing w:after="560" w:line="312" w:lineRule="auto"/>
        <w:jc w:val="both"/>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00000405">
      <w:pPr>
        <w:pStyle w:val="3"/>
        <w:keepNext w:val="0"/>
        <w:keepLines w:val="0"/>
        <w:spacing w:after="80" w:line="312" w:lineRule="auto"/>
        <w:jc w:val="both"/>
        <w:rPr>
          <w:rFonts w:ascii="Times New Roman" w:hAnsi="Times New Roman" w:eastAsia="Times New Roman" w:cs="Times New Roman"/>
          <w:b/>
          <w:bCs/>
          <w:color w:val="0D0D0D"/>
          <w:sz w:val="34"/>
          <w:szCs w:val="34"/>
          <w:highlight w:val="white"/>
        </w:rPr>
      </w:pPr>
      <w:bookmarkStart w:id="75" w:name="_l23ac3wjkwor" w:colFirst="0" w:colLast="0"/>
      <w:bookmarkEnd w:id="75"/>
      <w:r>
        <w:rPr>
          <w:rFonts w:ascii="Times New Roman" w:hAnsi="Times New Roman" w:eastAsia="Times New Roman" w:cs="Times New Roman"/>
          <w:b/>
          <w:bCs/>
          <w:color w:val="0D0D0D"/>
          <w:sz w:val="34"/>
          <w:szCs w:val="34"/>
          <w:highlight w:val="white"/>
          <w:rtl w:val="0"/>
        </w:rPr>
        <w:t>10. FUTURE SCOPE</w:t>
      </w:r>
    </w:p>
    <w:p w14:paraId="00000406">
      <w:pPr>
        <w:numPr>
          <w:ilvl w:val="0"/>
          <w:numId w:val="23"/>
        </w:numPr>
        <w:spacing w:before="24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Payment gateway integration</w:t>
      </w:r>
    </w:p>
    <w:p w14:paraId="00000407">
      <w:pPr>
        <w:numPr>
          <w:ilvl w:val="0"/>
          <w:numId w:val="23"/>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Student self-service portal</w:t>
      </w:r>
    </w:p>
    <w:p w14:paraId="00000408">
      <w:pPr>
        <w:numPr>
          <w:ilvl w:val="0"/>
          <w:numId w:val="23"/>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Analytics-driven insights</w:t>
      </w:r>
    </w:p>
    <w:p w14:paraId="00000409">
      <w:pPr>
        <w:numPr>
          <w:ilvl w:val="0"/>
          <w:numId w:val="23"/>
        </w:numPr>
        <w:spacing w:before="0" w:beforeAutospacing="0" w:after="24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Mobile access support</w:t>
      </w:r>
    </w:p>
    <w:p w14:paraId="0000040A">
      <w:pPr>
        <w:pStyle w:val="3"/>
        <w:keepNext w:val="0"/>
        <w:keepLines w:val="0"/>
        <w:spacing w:after="80" w:line="312" w:lineRule="auto"/>
        <w:jc w:val="both"/>
        <w:rPr>
          <w:rFonts w:ascii="Times New Roman" w:hAnsi="Times New Roman" w:eastAsia="Times New Roman" w:cs="Times New Roman"/>
          <w:b/>
          <w:bCs/>
          <w:color w:val="0D0D0D"/>
          <w:sz w:val="34"/>
          <w:szCs w:val="34"/>
          <w:highlight w:val="white"/>
        </w:rPr>
      </w:pPr>
      <w:bookmarkStart w:id="76" w:name="_zepbk53a18hp" w:colFirst="0" w:colLast="0"/>
      <w:bookmarkEnd w:id="76"/>
      <w:r>
        <w:rPr>
          <w:rFonts w:ascii="Times New Roman" w:hAnsi="Times New Roman" w:eastAsia="Times New Roman" w:cs="Times New Roman"/>
          <w:b/>
          <w:bCs/>
          <w:color w:val="0D0D0D"/>
          <w:sz w:val="34"/>
          <w:szCs w:val="34"/>
          <w:highlight w:val="white"/>
          <w:rtl w:val="0"/>
        </w:rPr>
        <w:t>11. APPENDIX</w:t>
      </w:r>
    </w:p>
    <w:p w14:paraId="0000040B">
      <w:pPr>
        <w:numPr>
          <w:ilvl w:val="0"/>
          <w:numId w:val="24"/>
        </w:numPr>
        <w:spacing w:before="24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Source Code: Salesforce Configuration</w:t>
      </w:r>
    </w:p>
    <w:p w14:paraId="0000040C">
      <w:pPr>
        <w:numPr>
          <w:ilvl w:val="0"/>
          <w:numId w:val="24"/>
        </w:numPr>
        <w:spacing w:before="0" w:beforeAutospacing="0" w:after="0" w:afterAutospacing="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Dataset: Salesforce Objects</w:t>
      </w:r>
    </w:p>
    <w:p w14:paraId="0000040D">
      <w:pPr>
        <w:numPr>
          <w:ilvl w:val="0"/>
          <w:numId w:val="24"/>
        </w:numPr>
        <w:spacing w:before="0" w:beforeAutospacing="0" w:after="240" w:line="312" w:lineRule="auto"/>
        <w:ind w:left="720" w:hanging="360"/>
        <w:rPr>
          <w:rFonts w:ascii="Times New Roman" w:hAnsi="Times New Roman" w:eastAsia="Times New Roman" w:cs="Times New Roman"/>
          <w:color w:val="0D0D0D"/>
          <w:sz w:val="26"/>
          <w:szCs w:val="26"/>
          <w:highlight w:val="white"/>
        </w:rPr>
      </w:pPr>
      <w:r>
        <w:rPr>
          <w:rFonts w:ascii="Times New Roman" w:hAnsi="Times New Roman" w:eastAsia="Times New Roman" w:cs="Times New Roman"/>
          <w:color w:val="0D0D0D"/>
          <w:sz w:val="26"/>
          <w:szCs w:val="26"/>
          <w:highlight w:val="white"/>
          <w:rtl w:val="0"/>
        </w:rPr>
        <w:t>GitHub / Demo: Salesforce Developer Org</w:t>
      </w:r>
    </w:p>
    <w:p w14:paraId="594BF15A">
      <w:pPr>
        <w:numPr>
          <w:numId w:val="0"/>
        </w:numPr>
        <w:spacing w:before="0" w:beforeAutospacing="0" w:after="240" w:line="312" w:lineRule="auto"/>
        <w:rPr>
          <w:rFonts w:ascii="Times New Roman" w:hAnsi="Times New Roman" w:eastAsia="Times New Roman" w:cs="Times New Roman"/>
          <w:color w:val="0D0D0D"/>
          <w:sz w:val="26"/>
          <w:szCs w:val="26"/>
          <w:highlight w:val="white"/>
          <w:rtl w:val="0"/>
        </w:rPr>
      </w:pPr>
    </w:p>
    <w:p w14:paraId="2265D9C5">
      <w:pPr>
        <w:numPr>
          <w:numId w:val="0"/>
        </w:numPr>
        <w:spacing w:before="0" w:beforeAutospacing="0" w:after="240" w:line="312" w:lineRule="auto"/>
        <w:rPr>
          <w:rFonts w:ascii="Times New Roman" w:hAnsi="Times New Roman" w:eastAsia="Times New Roman" w:cs="Times New Roman"/>
          <w:color w:val="0D0D0D"/>
          <w:sz w:val="26"/>
          <w:szCs w:val="26"/>
          <w:highlight w:val="white"/>
          <w:rtl w:val="0"/>
        </w:rPr>
      </w:pPr>
    </w:p>
    <w:p w14:paraId="00000418">
      <w:pPr>
        <w:spacing w:after="560" w:line="312" w:lineRule="auto"/>
        <w:jc w:val="both"/>
        <w:rPr>
          <w:rFonts w:ascii="Times New Roman" w:hAnsi="Times New Roman" w:eastAsia="Times New Roman" w:cs="Times New Roman"/>
          <w:color w:val="040C28"/>
          <w:sz w:val="24"/>
          <w:szCs w:val="24"/>
          <w:highlight w:val="white"/>
        </w:rPr>
      </w:pPr>
      <w:r>
        <w:rPr>
          <w:rFonts w:hint="default" w:ascii="Times New Roman" w:hAnsi="Times New Roman" w:eastAsia="Times New Roman" w:cs="Times New Roman"/>
          <w:color w:val="0D0D0D"/>
          <w:sz w:val="26"/>
          <w:szCs w:val="26"/>
          <w:highlight w:val="white"/>
          <w:lang w:val="en-US"/>
        </w:rPr>
        <w:t xml:space="preserve">                                                       </w:t>
      </w:r>
      <w:r>
        <w:rPr>
          <w:rFonts w:ascii="Times New Roman" w:hAnsi="Times New Roman" w:eastAsia="Times New Roman" w:cs="Times New Roman"/>
          <w:b/>
          <w:bCs/>
          <w:color w:val="040C28"/>
          <w:sz w:val="36"/>
          <w:szCs w:val="36"/>
          <w:highlight w:val="white"/>
          <w:rtl w:val="0"/>
        </w:rPr>
        <w:t xml:space="preserve"> Thank You</w:t>
      </w:r>
      <w:bookmarkStart w:id="77" w:name="_j9ufpxlhqvhd" w:colFirst="0" w:colLast="0"/>
      <w:bookmarkEnd w:id="77"/>
    </w:p>
    <w:p w14:paraId="00000434">
      <w:pPr>
        <w:spacing w:before="240" w:after="240"/>
        <w:rPr>
          <w:rFonts w:ascii="Times New Roman" w:hAnsi="Times New Roman" w:eastAsia="Times New Roman" w:cs="Times New Roman"/>
          <w:color w:val="040C28"/>
          <w:sz w:val="24"/>
          <w:szCs w:val="24"/>
          <w:highlight w:val="white"/>
        </w:rPr>
      </w:pPr>
    </w:p>
    <w:sectPr>
      <w:pgSz w:w="12240" w:h="15840"/>
      <w:pgMar w:top="850" w:right="850" w:bottom="850" w:left="1134"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C579A3A-DEC8-4FFB-840B-82391F54AB1A}"/>
  </w:font>
  <w:font w:name="Arial">
    <w:panose1 w:val="020B0604020202020204"/>
    <w:charset w:val="00"/>
    <w:family w:val="swiss"/>
    <w:pitch w:val="default"/>
    <w:sig w:usb0="E0002EFF" w:usb1="C000785B" w:usb2="00000009" w:usb3="00000000" w:csb0="400001FF" w:csb1="FFFF0000"/>
    <w:embedRegular r:id="rId2" w:fontKey="{406853F9-4AC1-4B44-8EB2-84D0932FB99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2438A28-AC97-450B-9DD9-49568A6C7F10}"/>
  </w:font>
  <w:font w:name="Wingdings">
    <w:panose1 w:val="05000000000000000000"/>
    <w:charset w:val="02"/>
    <w:family w:val="auto"/>
    <w:pitch w:val="default"/>
    <w:sig w:usb0="00000000" w:usb1="00000000" w:usb2="00000000" w:usb3="00000000" w:csb0="80000000" w:csb1="00000000"/>
    <w:embedRegular r:id="rId4" w:fontKey="{46248870-42D0-40A5-9AD5-D926FE323AF8}"/>
  </w:font>
  <w:font w:name="Calibri">
    <w:panose1 w:val="020F0502020204030204"/>
    <w:charset w:val="00"/>
    <w:family w:val="swiss"/>
    <w:pitch w:val="default"/>
    <w:sig w:usb0="E4002EFF" w:usb1="C200247B" w:usb2="00000009" w:usb3="00000000" w:csb0="200001FF" w:csb1="00000000"/>
    <w:embedRegular r:id="rId5" w:fontKey="{1ED53F4F-5929-4130-B73B-3AC9578FFF20}"/>
  </w:font>
  <w:font w:name="等线">
    <w:altName w:val="Microsoft YaHei"/>
    <w:panose1 w:val="00000000000000000000"/>
    <w:charset w:val="86"/>
    <w:family w:val="auto"/>
    <w:pitch w:val="default"/>
    <w:sig w:usb0="00000000" w:usb1="00000000" w:usb2="00000000" w:usb3="00000000" w:csb0="00000000" w:csb1="00000000"/>
  </w:font>
  <w:font w:name="Cardo">
    <w:altName w:val="Liberation Mono"/>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Roboto Mono">
    <w:altName w:val="Liberation Mono"/>
    <w:panose1 w:val="00000000000000000000"/>
    <w:charset w:val="00"/>
    <w:family w:val="auto"/>
    <w:pitch w:val="default"/>
    <w:sig w:usb0="00000000" w:usb1="00000000" w:usb2="00000000" w:usb3="00000000" w:csb0="00000000" w:csb1="00000000"/>
  </w:font>
  <w:font w:name="Nova Mon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6" w:fontKey="{04B20586-2CC3-45E4-8BFB-E277238EFFC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B64CFA9"/>
    <w:multiLevelType w:val="multilevel"/>
    <w:tmpl w:val="BB64CF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FEAC125"/>
    <w:multiLevelType w:val="singleLevel"/>
    <w:tmpl w:val="BFEAC125"/>
    <w:lvl w:ilvl="0" w:tentative="0">
      <w:start w:val="4"/>
      <w:numFmt w:val="decimal"/>
      <w:suff w:val="space"/>
      <w:lvlText w:val="%1."/>
      <w:lvlJc w:val="left"/>
    </w:lvl>
  </w:abstractNum>
  <w:abstractNum w:abstractNumId="8">
    <w:nsid w:val="C8879AEF"/>
    <w:multiLevelType w:val="multilevel"/>
    <w:tmpl w:val="C8879A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7735DC9"/>
    <w:multiLevelType w:val="multilevel"/>
    <w:tmpl w:val="F7735DC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30FC5B15"/>
    <w:multiLevelType w:val="multilevel"/>
    <w:tmpl w:val="30FC5B1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8">
    <w:nsid w:val="4D4DC07F"/>
    <w:multiLevelType w:val="multilevel"/>
    <w:tmpl w:val="4D4DC07F"/>
    <w:lvl w:ilvl="0" w:tentative="0">
      <w:start w:val="1"/>
      <w:numFmt w:val="decimal"/>
      <w:lvlText w:val="%1."/>
      <w:lvlJc w:val="right"/>
      <w:pPr>
        <w:ind w:left="720" w:hanging="360"/>
      </w:pPr>
      <w:rPr>
        <w:u w:val="none"/>
      </w:rPr>
    </w:lvl>
    <w:lvl w:ilvl="1" w:tentative="0">
      <w:start w:val="1"/>
      <w:numFmt w:val="decimal"/>
      <w:lvlText w:val="%1.%2."/>
      <w:lvlJc w:val="right"/>
      <w:pPr>
        <w:ind w:left="1440" w:hanging="360"/>
      </w:pPr>
      <w:rPr>
        <w:u w:val="none"/>
      </w:rPr>
    </w:lvl>
    <w:lvl w:ilvl="2" w:tentative="0">
      <w:start w:val="1"/>
      <w:numFmt w:val="decimal"/>
      <w:lvlText w:val="%1.%2.%3."/>
      <w:lvlJc w:val="right"/>
      <w:pPr>
        <w:ind w:left="2160" w:hanging="36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abstractNum w:abstractNumId="19">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5A241D34"/>
    <w:multiLevelType w:val="multilevel"/>
    <w:tmpl w:val="5A241D3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1">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79AA4FA4"/>
    <w:multiLevelType w:val="multilevel"/>
    <w:tmpl w:val="79AA4FA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12"/>
  </w:num>
  <w:num w:numId="2">
    <w:abstractNumId w:val="9"/>
  </w:num>
  <w:num w:numId="3">
    <w:abstractNumId w:val="19"/>
  </w:num>
  <w:num w:numId="4">
    <w:abstractNumId w:val="6"/>
  </w:num>
  <w:num w:numId="5">
    <w:abstractNumId w:val="3"/>
  </w:num>
  <w:num w:numId="6">
    <w:abstractNumId w:val="14"/>
  </w:num>
  <w:num w:numId="7">
    <w:abstractNumId w:val="15"/>
  </w:num>
  <w:num w:numId="8">
    <w:abstractNumId w:val="22"/>
  </w:num>
  <w:num w:numId="9">
    <w:abstractNumId w:val="13"/>
  </w:num>
  <w:num w:numId="10">
    <w:abstractNumId w:val="2"/>
  </w:num>
  <w:num w:numId="11">
    <w:abstractNumId w:val="16"/>
  </w:num>
  <w:num w:numId="12">
    <w:abstractNumId w:val="20"/>
  </w:num>
  <w:num w:numId="13">
    <w:abstractNumId w:val="7"/>
  </w:num>
  <w:num w:numId="14">
    <w:abstractNumId w:val="8"/>
  </w:num>
  <w:num w:numId="15">
    <w:abstractNumId w:val="18"/>
  </w:num>
  <w:num w:numId="16">
    <w:abstractNumId w:val="11"/>
  </w:num>
  <w:num w:numId="17">
    <w:abstractNumId w:val="10"/>
  </w:num>
  <w:num w:numId="18">
    <w:abstractNumId w:val="17"/>
  </w:num>
  <w:num w:numId="19">
    <w:abstractNumId w:val="23"/>
  </w:num>
  <w:num w:numId="20">
    <w:abstractNumId w:val="5"/>
  </w:num>
  <w:num w:numId="21">
    <w:abstractNumId w:val="1"/>
  </w:num>
  <w:num w:numId="22">
    <w:abstractNumId w:val="4"/>
  </w:num>
  <w:num w:numId="23">
    <w:abstractNumId w:val="2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92B6C5C"/>
    <w:rsid w:val="51514EF9"/>
    <w:rsid w:val="5BAF6E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link w:val="26"/>
    <w:qFormat/>
    <w:uiPriority w:val="0"/>
    <w:pPr>
      <w:keepNext/>
      <w:keepLines/>
      <w:pageBreakBefore w:val="0"/>
      <w:spacing w:before="360" w:after="120"/>
    </w:pPr>
    <w:rPr>
      <w:sz w:val="32"/>
      <w:szCs w:val="32"/>
    </w:rPr>
  </w:style>
  <w:style w:type="paragraph" w:styleId="4">
    <w:name w:val="heading 3"/>
    <w:basedOn w:val="1"/>
    <w:next w:val="1"/>
    <w:link w:val="25"/>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style>
  <w:style w:type="table" w:customStyle="1" w:styleId="17">
    <w:name w:val="_Style 12"/>
    <w:basedOn w:val="14"/>
    <w:qFormat/>
    <w:uiPriority w:val="0"/>
  </w:style>
  <w:style w:type="table" w:customStyle="1" w:styleId="18">
    <w:name w:val="_Style 13"/>
    <w:basedOn w:val="14"/>
    <w:qFormat/>
    <w:uiPriority w:val="0"/>
  </w:style>
  <w:style w:type="table" w:customStyle="1" w:styleId="19">
    <w:name w:val="_Style 14"/>
    <w:basedOn w:val="14"/>
    <w:qFormat/>
    <w:uiPriority w:val="0"/>
    <w:pPr>
      <w:spacing w:after="0" w:line="240" w:lineRule="auto"/>
    </w:pPr>
    <w:tblPr>
      <w:tblCellMar>
        <w:top w:w="0" w:type="dxa"/>
        <w:left w:w="108" w:type="dxa"/>
        <w:bottom w:w="0" w:type="dxa"/>
        <w:right w:w="108" w:type="dxa"/>
      </w:tblCellMar>
    </w:tblPr>
  </w:style>
  <w:style w:type="table" w:customStyle="1" w:styleId="20">
    <w:name w:val="_Style 15"/>
    <w:basedOn w:val="14"/>
    <w:qFormat/>
    <w:uiPriority w:val="0"/>
    <w:pPr>
      <w:spacing w:after="0" w:line="240" w:lineRule="auto"/>
    </w:pPr>
    <w:tblPr>
      <w:tblCellMar>
        <w:top w:w="0" w:type="dxa"/>
        <w:left w:w="108" w:type="dxa"/>
        <w:bottom w:w="0" w:type="dxa"/>
        <w:right w:w="108" w:type="dxa"/>
      </w:tblCellMar>
    </w:tblPr>
  </w:style>
  <w:style w:type="table" w:customStyle="1" w:styleId="21">
    <w:name w:val="_Style 16"/>
    <w:basedOn w:val="14"/>
    <w:uiPriority w:val="0"/>
  </w:style>
  <w:style w:type="table" w:customStyle="1" w:styleId="22">
    <w:name w:val="_Style 17"/>
    <w:basedOn w:val="14"/>
    <w:qFormat/>
    <w:uiPriority w:val="0"/>
  </w:style>
  <w:style w:type="table" w:customStyle="1" w:styleId="23">
    <w:name w:val="_Style 18"/>
    <w:basedOn w:val="14"/>
    <w:qFormat/>
    <w:uiPriority w:val="0"/>
  </w:style>
  <w:style w:type="table" w:customStyle="1" w:styleId="24">
    <w:name w:val="_Style 19"/>
    <w:basedOn w:val="14"/>
    <w:qFormat/>
    <w:uiPriority w:val="0"/>
  </w:style>
  <w:style w:type="character" w:customStyle="1" w:styleId="25">
    <w:name w:val="Heading 3 Char"/>
    <w:link w:val="4"/>
    <w:uiPriority w:val="0"/>
    <w:rPr>
      <w:color w:val="434343"/>
      <w:sz w:val="28"/>
      <w:szCs w:val="28"/>
    </w:rPr>
  </w:style>
  <w:style w:type="character" w:customStyle="1" w:styleId="26">
    <w:name w:val="Heading 2 Char"/>
    <w:link w:val="3"/>
    <w:uiPriority w:val="0"/>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33</Pages>
  <TotalTime>94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2026-09-26T05:37:00Z</dcterms:created>
  <dc:creator>ELCOT</dc:creator>
  <cp:lastModifiedBy>Abi M</cp:lastModifiedBy>
  <dcterms:modified xsi:type="dcterms:W3CDTF">2026-09-27T07:39:43Z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D2EB916E29A442B5B3A71496307E7E80_12</vt:lpwstr>
  </property>
</Properties>
</file>